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688A1">
      <w:pPr>
        <w:rPr>
          <w:rFonts w:hint="default" w:ascii="Arial" w:hAnsi="Arial"/>
          <w:b/>
          <w:color w:val="000000"/>
          <w:sz w:val="36"/>
          <w:lang w:val="en-US"/>
        </w:rPr>
      </w:pPr>
      <w:r>
        <w:rPr>
          <w:rFonts w:hint="default" w:ascii="Arial" w:hAnsi="Arial"/>
          <w:b/>
          <w:color w:val="000000"/>
          <w:sz w:val="36"/>
          <w:lang w:val="en-US"/>
        </w:rPr>
        <w:t>TRANG CỘNG HÒA XHCN</w:t>
      </w:r>
    </w:p>
    <w:p w14:paraId="20B69FC3">
      <w:r>
        <w:rPr>
          <w:rFonts w:hint="default" w:ascii="Arial" w:hAnsi="Arial"/>
          <w:b/>
          <w:color w:val="000000"/>
          <w:sz w:val="36"/>
          <w:lang w:val="en-US"/>
        </w:rPr>
        <w:t>VÀ BÊN A BÊN B, STK THANH TOÁN</w:t>
      </w:r>
      <w:r>
        <w:rPr>
          <w:rFonts w:hint="default" w:ascii="Arial" w:hAnsi="Arial"/>
          <w:color w:val="333333"/>
          <w:sz w:val="20"/>
          <w:lang w:val="en-US"/>
        </w:rPr>
        <w:br w:type="page"/>
      </w:r>
    </w:p>
    <w:p w14:paraId="5EDC8679">
      <w:pPr>
        <w:keepNext/>
        <w:spacing w:before="320" w:after="160"/>
      </w:pPr>
      <w:r>
        <w:rPr>
          <w:rFonts w:ascii="Arial" w:hAnsi="Arial"/>
          <w:b/>
          <w:color w:val="000000"/>
          <w:sz w:val="26"/>
        </w:rPr>
        <w:t>1. THÔNG TIN CHUNG &amp; QUY TRÌNH NGHIỆM THU</w:t>
      </w:r>
    </w:p>
    <w:p w14:paraId="7AFC2BB0">
      <w:pPr>
        <w:keepNext/>
        <w:spacing w:before="240" w:after="120"/>
      </w:pPr>
      <w:r>
        <w:rPr>
          <w:rFonts w:ascii="Arial" w:hAnsi="Arial"/>
          <w:b/>
          <w:color w:val="333333"/>
          <w:sz w:val="22"/>
        </w:rPr>
        <w:t>1.1 Mục đích biên bản</w:t>
      </w:r>
    </w:p>
    <w:p w14:paraId="6F6B2EF4">
      <w:pPr>
        <w:spacing w:before="80" w:after="120" w:line="276" w:lineRule="auto"/>
      </w:pPr>
      <w:r>
        <w:rPr>
          <w:rFonts w:ascii="Arial" w:hAnsi="Arial"/>
          <w:color w:val="333333"/>
          <w:sz w:val="20"/>
        </w:rPr>
        <w:t xml:space="preserve">Biên bản này được lập ra nhằm mục đích đối soát, kiểm thử nghiệm thu người dùng (UAT) và bàn giao toàn bộ các module chức năng của hệ thống CRM Rich Land giữa </w:t>
      </w:r>
      <w:r>
        <w:rPr>
          <w:rFonts w:ascii="Arial" w:hAnsi="Arial"/>
          <w:b/>
          <w:color w:val="000000"/>
          <w:sz w:val="20"/>
        </w:rPr>
        <w:t>Bên A (Thanh)</w:t>
      </w:r>
      <w:r>
        <w:rPr>
          <w:rFonts w:ascii="Arial" w:hAnsi="Arial"/>
          <w:color w:val="333333"/>
          <w:sz w:val="20"/>
        </w:rPr>
        <w:t xml:space="preserve"> và </w:t>
      </w:r>
      <w:r>
        <w:rPr>
          <w:rFonts w:ascii="Arial" w:hAnsi="Arial"/>
          <w:b/>
          <w:color w:val="000000"/>
          <w:sz w:val="20"/>
        </w:rPr>
        <w:t>Bên B (RichLand)</w:t>
      </w:r>
      <w:r>
        <w:rPr>
          <w:rFonts w:ascii="Arial" w:hAnsi="Arial"/>
          <w:color w:val="333333"/>
          <w:sz w:val="20"/>
        </w:rPr>
        <w:t>. Biên bản liệt kê đầy đủ tất cả các chức năng con, kịch bản kiểm thử và kết quả mong đợi tương ứng với các luật nghiệp vụ đã được thống nhất bằng ngôn ngữ nghiệp vụ thuần túy.</w:t>
      </w:r>
    </w:p>
    <w:p w14:paraId="168FCBB3">
      <w:pPr>
        <w:keepNext/>
        <w:spacing w:before="240" w:after="120"/>
      </w:pPr>
      <w:r>
        <w:rPr>
          <w:rFonts w:ascii="Arial" w:hAnsi="Arial"/>
          <w:b/>
          <w:color w:val="333333"/>
          <w:sz w:val="22"/>
        </w:rPr>
        <w:t>1.2 Kết quả tự kiểm thử của hệ thống</w:t>
      </w:r>
    </w:p>
    <w:p w14:paraId="30DFA756">
      <w:pPr>
        <w:spacing w:before="80" w:after="120" w:line="276" w:lineRule="auto"/>
      </w:pPr>
      <w:r>
        <w:rPr>
          <w:rFonts w:ascii="Arial" w:hAnsi="Arial"/>
          <w:color w:val="333333"/>
          <w:sz w:val="20"/>
        </w:rPr>
        <w:t>Hệ thống đã được lập trình viên tự kiểm thử (Self-Test) toàn bộ các chức năng nội bộ. Các mục kiểm thử đã được đánh dấu cụ thể:</w:t>
      </w:r>
    </w:p>
    <w:p w14:paraId="115A2190">
      <w:pPr>
        <w:pStyle w:val="23"/>
        <w:spacing w:before="0" w:after="60" w:line="276" w:lineRule="auto"/>
      </w:pPr>
      <w:r>
        <w:rPr>
          <w:rFonts w:ascii="Arial" w:hAnsi="Arial"/>
          <w:b/>
          <w:color w:val="000000"/>
          <w:sz w:val="20"/>
        </w:rPr>
        <w:t>ĐẠT</w:t>
      </w:r>
      <w:r>
        <w:rPr>
          <w:rFonts w:ascii="Arial" w:hAnsi="Arial"/>
          <w:color w:val="333333"/>
          <w:sz w:val="20"/>
        </w:rPr>
        <w:t>: Các chức năng đã hoạt động đúng thiết kế nghiệp vụ và đã qua kiểm thử thành công.</w:t>
      </w:r>
    </w:p>
    <w:p w14:paraId="7E01EDC9">
      <w:pPr>
        <w:pStyle w:val="23"/>
        <w:spacing w:before="0" w:after="60" w:line="276" w:lineRule="auto"/>
      </w:pPr>
      <w:r>
        <w:rPr>
          <w:rFonts w:ascii="Arial" w:hAnsi="Arial"/>
          <w:b/>
          <w:color w:val="000000"/>
          <w:sz w:val="20"/>
        </w:rPr>
        <w:t>CHƯA TEST</w:t>
      </w:r>
      <w:r>
        <w:rPr>
          <w:rFonts w:ascii="Arial" w:hAnsi="Arial"/>
          <w:color w:val="333333"/>
          <w:sz w:val="20"/>
        </w:rPr>
        <w:t>: Các chức năng liên quan đến tích hợp bên ngoài chưa có môi trường thực tế (như hệ thống Conversion API quảng cáo) hoặc cần tài liệu doanh nghiệp thực tế để kết nối (Zalo OA Doanh nghiệp).</w:t>
      </w:r>
    </w:p>
    <w:p w14:paraId="02F2B9E9">
      <w:pPr>
        <w:keepNext/>
        <w:spacing w:before="240" w:after="120"/>
      </w:pPr>
      <w:r>
        <w:rPr>
          <w:rFonts w:ascii="Arial" w:hAnsi="Arial"/>
          <w:b/>
          <w:color w:val="333333"/>
          <w:sz w:val="22"/>
        </w:rPr>
        <w:t>1.3 Tiêu chí chấp nhận (Pass Criteria) chung</w:t>
      </w:r>
    </w:p>
    <w:p w14:paraId="6C9447CB">
      <w:pPr>
        <w:spacing w:before="80" w:after="120" w:line="276" w:lineRule="auto"/>
      </w:pPr>
      <w:r>
        <w:rPr>
          <w:rFonts w:ascii="Arial" w:hAnsi="Arial"/>
          <w:color w:val="333333"/>
          <w:sz w:val="20"/>
        </w:rPr>
        <w:t xml:space="preserve">1. </w:t>
      </w:r>
      <w:r>
        <w:rPr>
          <w:rFonts w:ascii="Arial" w:hAnsi="Arial"/>
          <w:b/>
          <w:color w:val="000000"/>
          <w:sz w:val="20"/>
        </w:rPr>
        <w:t>Chức năng</w:t>
      </w:r>
      <w:r>
        <w:rPr>
          <w:rFonts w:ascii="Arial" w:hAnsi="Arial"/>
          <w:color w:val="333333"/>
          <w:sz w:val="20"/>
        </w:rPr>
        <w:t>: Đáp ứng đúng 100% mô tả nghiệp vụ và các quy tắc đặc thù (như quy tắc Bể cọc, gửi tín hiệu chuyển đổi một chiều, bảo mật phân quyền).</w:t>
      </w:r>
    </w:p>
    <w:p w14:paraId="589741A8">
      <w:pPr>
        <w:spacing w:before="80" w:after="120" w:line="276" w:lineRule="auto"/>
      </w:pPr>
      <w:r>
        <w:rPr>
          <w:rFonts w:ascii="Arial" w:hAnsi="Arial"/>
          <w:color w:val="333333"/>
          <w:sz w:val="20"/>
        </w:rPr>
        <w:t xml:space="preserve">2. </w:t>
      </w:r>
      <w:r>
        <w:rPr>
          <w:rFonts w:ascii="Arial" w:hAnsi="Arial"/>
          <w:b/>
          <w:color w:val="000000"/>
          <w:sz w:val="20"/>
        </w:rPr>
        <w:t>Hiệu năng</w:t>
      </w:r>
      <w:r>
        <w:rPr>
          <w:rFonts w:ascii="Arial" w:hAnsi="Arial"/>
          <w:color w:val="333333"/>
          <w:sz w:val="20"/>
        </w:rPr>
        <w:t>: Các thao tác cơ bản phản hồi nhanh chóng, các trang báo cáo tổng hợp dữ liệu tải mượt mà dưới 10 giây.</w:t>
      </w:r>
    </w:p>
    <w:p w14:paraId="7D2F1DBD">
      <w:pPr>
        <w:spacing w:before="80" w:after="120" w:line="276" w:lineRule="auto"/>
      </w:pPr>
      <w:r>
        <w:rPr>
          <w:rFonts w:ascii="Arial" w:hAnsi="Arial"/>
          <w:color w:val="333333"/>
          <w:sz w:val="20"/>
        </w:rPr>
        <w:t xml:space="preserve">3. </w:t>
      </w:r>
      <w:r>
        <w:rPr>
          <w:rFonts w:ascii="Arial" w:hAnsi="Arial"/>
          <w:b/>
          <w:color w:val="000000"/>
          <w:sz w:val="20"/>
        </w:rPr>
        <w:t>Bảo mật</w:t>
      </w:r>
      <w:r>
        <w:rPr>
          <w:rFonts w:ascii="Arial" w:hAnsi="Arial"/>
          <w:color w:val="333333"/>
          <w:sz w:val="20"/>
        </w:rPr>
        <w:t>: Cơ chế bảo mật thông tin hoạt động ổn định, tuyệt đối không lộ chéo thông tin khách hàng giữa các chuyên viên tư vấn khác nhóm hoặc không được phân quyền.</w:t>
      </w:r>
    </w:p>
    <w:p w14:paraId="01FD7FA1">
      <w:pPr>
        <w:rPr>
          <w:rFonts w:ascii="Arial" w:hAnsi="Arial"/>
          <w:b/>
          <w:color w:val="000000"/>
          <w:sz w:val="26"/>
        </w:rPr>
      </w:pPr>
      <w:r>
        <w:rPr>
          <w:rFonts w:ascii="Arial" w:hAnsi="Arial"/>
          <w:b/>
          <w:color w:val="000000"/>
          <w:sz w:val="26"/>
        </w:rPr>
        <w:br w:type="page"/>
      </w:r>
    </w:p>
    <w:p w14:paraId="62934C82">
      <w:pPr>
        <w:keepNext/>
        <w:spacing w:before="320" w:after="160"/>
      </w:pPr>
      <w:r>
        <w:rPr>
          <w:rFonts w:ascii="Arial" w:hAnsi="Arial"/>
          <w:b/>
          <w:color w:val="000000"/>
          <w:sz w:val="26"/>
        </w:rPr>
        <w:t>2. BẢNG NGHIỆM THU CHỨC NĂNG CHI TIẾT THEO MODULE</w:t>
      </w:r>
    </w:p>
    <w:p w14:paraId="55145D57">
      <w:pPr>
        <w:keepNext/>
        <w:spacing w:before="240" w:after="120"/>
      </w:pPr>
      <w:r>
        <w:rPr>
          <w:rFonts w:ascii="Arial" w:hAnsi="Arial"/>
          <w:b/>
          <w:color w:val="333333"/>
          <w:sz w:val="22"/>
        </w:rPr>
        <w:t>MODULE 1: TIẾP NHẬN KHÁCH HÀNG MỚI (LEAD INGESTION)</w:t>
      </w:r>
    </w:p>
    <w:p w14:paraId="50ACF3C9">
      <w:pPr>
        <w:spacing w:before="40" w:after="200" w:line="276" w:lineRule="auto"/>
      </w:pPr>
      <w:r>
        <w:rPr>
          <w:rFonts w:ascii="Arial" w:hAnsi="Arial"/>
          <w:i/>
          <w:color w:val="646464"/>
          <w:sz w:val="19"/>
        </w:rPr>
        <w:t>*Tài liệu tham chiếu:* Luồng 1 — Tiếp nhận Lead Vào</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2CBE1F1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7ECEE49">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F020D7B">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C5FE2EA">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A37898C">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F3D53D2">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0C480F7">
            <w:pPr>
              <w:spacing w:before="60" w:after="60" w:line="276" w:lineRule="auto"/>
              <w:jc w:val="center"/>
            </w:pPr>
            <w:r>
              <w:rPr>
                <w:rFonts w:ascii="Arial" w:hAnsi="Arial"/>
                <w:b/>
                <w:color w:val="000000"/>
                <w:sz w:val="19"/>
              </w:rPr>
              <w:t>Ghi chú / Người ký</w:t>
            </w:r>
          </w:p>
        </w:tc>
      </w:tr>
      <w:tr w14:paraId="131BF31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F15AE7">
            <w:pPr>
              <w:spacing w:before="60" w:after="60" w:line="276" w:lineRule="auto"/>
              <w:jc w:val="center"/>
            </w:pPr>
            <w:r>
              <w:rPr>
                <w:rFonts w:ascii="Arial" w:hAnsi="Arial"/>
                <w:b/>
                <w:color w:val="000000"/>
                <w:sz w:val="20"/>
              </w:rPr>
              <w:t>1.1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BC5BF0">
            <w:pPr>
              <w:spacing w:before="60" w:after="60" w:line="276" w:lineRule="auto"/>
            </w:pPr>
            <w:r>
              <w:rPr>
                <w:rFonts w:ascii="Arial" w:hAnsi="Arial"/>
                <w:color w:val="333333"/>
                <w:sz w:val="20"/>
              </w:rPr>
              <w:t>Tiếp nhận một cửa tập trung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16D2FD">
            <w:pPr>
              <w:spacing w:before="60" w:after="60" w:line="276" w:lineRule="auto"/>
            </w:pPr>
            <w:r>
              <w:rPr>
                <w:rFonts w:ascii="Arial" w:hAnsi="Arial"/>
                <w:color w:val="333333"/>
                <w:sz w:val="20"/>
              </w:rPr>
              <w:t>Gửi thông tin đăng ký thử nghiệm từ các nguồn quảng cáo (Facebook Ads, Google LP, Công cụ quét số điện thoại).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9205D5">
            <w:pPr>
              <w:spacing w:before="60" w:after="60" w:line="276" w:lineRule="auto"/>
            </w:pPr>
            <w:r>
              <w:rPr>
                <w:rFonts w:ascii="Arial" w:hAnsi="Arial"/>
                <w:color w:val="333333"/>
                <w:sz w:val="20"/>
              </w:rPr>
              <w:t>Hệ thống tiếp nhận tập trung tại một cổng xử lý duy nhất, chuẩn hóa định dạng thông tin trước khi ghi nhận vào CRM.</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E5A36BA">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F19FA1">
            <w:pPr>
              <w:spacing w:before="60" w:after="60" w:line="276" w:lineRule="auto"/>
              <w:rPr>
                <w:rFonts w:hint="default"/>
                <w:lang w:val="en-US"/>
              </w:rPr>
            </w:pPr>
            <w:r>
              <w:rPr>
                <w:rFonts w:hint="default"/>
                <w:lang w:val="en-US"/>
              </w:rPr>
              <w:t>Kiểm thử qua link google sheets đồng bộ với app</w:t>
            </w:r>
            <w:bookmarkStart w:id="0" w:name="_GoBack"/>
            <w:bookmarkEnd w:id="0"/>
          </w:p>
        </w:tc>
      </w:tr>
      <w:tr w14:paraId="2DEC1B2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5F86AEC">
            <w:pPr>
              <w:spacing w:before="60" w:after="60" w:line="276" w:lineRule="auto"/>
              <w:jc w:val="center"/>
            </w:pPr>
            <w:r>
              <w:rPr>
                <w:rFonts w:ascii="Arial" w:hAnsi="Arial"/>
                <w:b/>
                <w:color w:val="000000"/>
                <w:sz w:val="20"/>
              </w:rPr>
              <w:t>1.2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C68F492">
            <w:pPr>
              <w:spacing w:before="60" w:after="60" w:line="276" w:lineRule="auto"/>
            </w:pPr>
            <w:r>
              <w:rPr>
                <w:rFonts w:ascii="Arial" w:hAnsi="Arial"/>
                <w:color w:val="333333"/>
                <w:sz w:val="20"/>
              </w:rPr>
              <w:t>Ghi nhận nguồn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2FFC6C0">
            <w:pPr>
              <w:spacing w:before="60" w:after="60" w:line="276" w:lineRule="auto"/>
            </w:pPr>
            <w:r>
              <w:rPr>
                <w:rFonts w:ascii="Arial" w:hAnsi="Arial"/>
                <w:color w:val="333333"/>
                <w:sz w:val="20"/>
              </w:rPr>
              <w:t>Gửi thông tin khách hàng mới từ một chiến dịch quảng cáo Facebook cụ thể.</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CB3629C">
            <w:pPr>
              <w:spacing w:before="60" w:after="60" w:line="276" w:lineRule="auto"/>
            </w:pPr>
            <w:r>
              <w:rPr>
                <w:rFonts w:ascii="Arial" w:hAnsi="Arial"/>
                <w:color w:val="333333"/>
                <w:sz w:val="20"/>
              </w:rPr>
              <w:t>Khách hàng được tự động ghi nhận đầy đủ: tên nguồn, tên chiến dịch quảng cáo, tên dự án quan tâm và thời gian đăng ký.</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4C8AE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1B9F18">
            <w:pPr>
              <w:spacing w:before="60" w:after="60" w:line="276" w:lineRule="auto"/>
            </w:pPr>
          </w:p>
        </w:tc>
      </w:tr>
      <w:tr w14:paraId="603DD4E2">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679842">
            <w:pPr>
              <w:spacing w:before="60" w:after="60" w:line="276" w:lineRule="auto"/>
              <w:jc w:val="center"/>
            </w:pPr>
            <w:r>
              <w:rPr>
                <w:rFonts w:ascii="Arial" w:hAnsi="Arial"/>
                <w:b/>
                <w:color w:val="000000"/>
                <w:sz w:val="20"/>
              </w:rPr>
              <w:t>1.3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9D8AEAF">
            <w:pPr>
              <w:spacing w:before="60" w:after="60" w:line="276" w:lineRule="auto"/>
            </w:pPr>
            <w:r>
              <w:rPr>
                <w:rFonts w:ascii="Arial" w:hAnsi="Arial"/>
                <w:color w:val="333333"/>
                <w:sz w:val="20"/>
              </w:rPr>
              <w:t>Dữ liệu gốc bất biến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6F415CF">
            <w:pPr>
              <w:spacing w:before="60" w:after="60" w:line="276" w:lineRule="auto"/>
            </w:pPr>
            <w:r>
              <w:rPr>
                <w:rFonts w:ascii="Arial" w:hAnsi="Arial"/>
                <w:color w:val="333333"/>
                <w:sz w:val="20"/>
              </w:rPr>
              <w:t>Thử gửi yêu cầu cập nhật thông tin đăng ký ban đầu của khách hàng đã lưu trên hệ thống.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CDDFFE9">
            <w:pPr>
              <w:spacing w:before="60" w:after="60" w:line="276" w:lineRule="auto"/>
            </w:pPr>
            <w:r>
              <w:rPr>
                <w:rFonts w:ascii="Arial" w:hAnsi="Arial"/>
                <w:color w:val="333333"/>
                <w:sz w:val="20"/>
              </w:rPr>
              <w:t>Hệ thống từ chối cập nhật hoặc xóa dữ liệu đăng ký gốc. Mọi thông tin thay đổi sau này chỉ được lưu trong hồ sơ chăm sóc.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90721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B44076">
            <w:pPr>
              <w:spacing w:before="60" w:after="60" w:line="276" w:lineRule="auto"/>
            </w:pPr>
          </w:p>
        </w:tc>
      </w:tr>
      <w:tr w14:paraId="50C5A99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76669F">
            <w:pPr>
              <w:spacing w:before="60" w:after="60" w:line="276" w:lineRule="auto"/>
              <w:jc w:val="center"/>
            </w:pPr>
            <w:r>
              <w:rPr>
                <w:rFonts w:ascii="Arial" w:hAnsi="Arial"/>
                <w:b/>
                <w:color w:val="000000"/>
                <w:sz w:val="20"/>
              </w:rPr>
              <w:t>1.4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D80F8B6">
            <w:pPr>
              <w:spacing w:before="60" w:after="60" w:line="276" w:lineRule="auto"/>
            </w:pPr>
            <w:r>
              <w:rPr>
                <w:rFonts w:ascii="Arial" w:hAnsi="Arial"/>
                <w:color w:val="333333"/>
                <w:sz w:val="20"/>
              </w:rPr>
              <w:t>Nối hồ sơ theo số điện thoại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EE2E6F">
            <w:pPr>
              <w:spacing w:before="60" w:after="60" w:line="276" w:lineRule="auto"/>
            </w:pPr>
            <w:r>
              <w:rPr>
                <w:rFonts w:ascii="Arial" w:hAnsi="Arial"/>
                <w:color w:val="333333"/>
                <w:sz w:val="20"/>
              </w:rPr>
              <w:t>Gửi liên tiếp 2 yêu cầu đăng ký có cùng một Số điện thoại của cùng một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DAF85B6">
            <w:pPr>
              <w:spacing w:before="60" w:after="60" w:line="276" w:lineRule="auto"/>
            </w:pPr>
            <w:r>
              <w:rPr>
                <w:rFonts w:ascii="Arial" w:hAnsi="Arial"/>
                <w:color w:val="333333"/>
                <w:sz w:val="20"/>
              </w:rPr>
              <w:t>Hệ thống chỉ tạo duy nhất 1 Hồ sơ khách hàng gốc nhưng lưu nhận cả 2 yêu cầu đăng ký tương ứng dưới dạng các cơ hội chăm sóc khác nhau.</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DE90B1C">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9BE162">
            <w:pPr>
              <w:spacing w:before="60" w:after="60" w:line="276" w:lineRule="auto"/>
            </w:pPr>
          </w:p>
        </w:tc>
      </w:tr>
      <w:tr w14:paraId="40368D3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7AE025E">
            <w:pPr>
              <w:spacing w:before="60" w:after="60" w:line="276" w:lineRule="auto"/>
              <w:jc w:val="center"/>
            </w:pPr>
            <w:r>
              <w:rPr>
                <w:rFonts w:ascii="Arial" w:hAnsi="Arial"/>
                <w:b/>
                <w:color w:val="000000"/>
                <w:sz w:val="20"/>
              </w:rPr>
              <w:t>1.5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6F36FBE">
            <w:pPr>
              <w:spacing w:before="60" w:after="60" w:line="276" w:lineRule="auto"/>
            </w:pPr>
            <w:r>
              <w:rPr>
                <w:rFonts w:ascii="Arial" w:hAnsi="Arial"/>
                <w:color w:val="333333"/>
                <w:sz w:val="20"/>
              </w:rPr>
              <w:t>Gộp khách đăng ký từ Google</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FA30131">
            <w:pPr>
              <w:spacing w:before="60" w:after="60" w:line="276" w:lineRule="auto"/>
            </w:pPr>
            <w:r>
              <w:rPr>
                <w:rFonts w:ascii="Arial" w:hAnsi="Arial"/>
                <w:color w:val="333333"/>
                <w:sz w:val="20"/>
              </w:rPr>
              <w:t>Gửi liên tiếp 3 đăng ký từ Google có cùng số điện thoại và cùng dự án trong cùng một ngày.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985C528">
            <w:pPr>
              <w:spacing w:before="60" w:after="60" w:line="276" w:lineRule="auto"/>
            </w:pPr>
            <w:r>
              <w:rPr>
                <w:rFonts w:ascii="Arial" w:hAnsi="Arial"/>
                <w:color w:val="333333"/>
                <w:sz w:val="20"/>
              </w:rPr>
              <w:t>Hệ thống tự động gộp thành 1 cơ hội chăm sóc duy nhất trong ngày, lưu kèm đầy đủ thông tin các biểu mẫu đã điền.</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0070903">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E388A4">
            <w:pPr>
              <w:spacing w:before="60" w:after="60" w:line="276" w:lineRule="auto"/>
            </w:pPr>
          </w:p>
        </w:tc>
      </w:tr>
      <w:tr w14:paraId="14EF49B2">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99CBF4">
            <w:pPr>
              <w:spacing w:before="60" w:after="60" w:line="276" w:lineRule="auto"/>
              <w:jc w:val="center"/>
            </w:pPr>
            <w:r>
              <w:rPr>
                <w:rFonts w:ascii="Arial" w:hAnsi="Arial"/>
                <w:b/>
                <w:color w:val="000000"/>
                <w:sz w:val="20"/>
              </w:rPr>
              <w:t>1.6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481203">
            <w:pPr>
              <w:spacing w:before="60" w:after="60" w:line="276" w:lineRule="auto"/>
            </w:pPr>
            <w:r>
              <w:rPr>
                <w:rFonts w:ascii="Arial" w:hAnsi="Arial"/>
                <w:color w:val="333333"/>
                <w:sz w:val="20"/>
              </w:rPr>
              <w:t>Nhập bù khách hàng Marketing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BBAD12">
            <w:pPr>
              <w:spacing w:before="60" w:after="60" w:line="276" w:lineRule="auto"/>
            </w:pPr>
            <w:r>
              <w:rPr>
                <w:rFonts w:ascii="Arial" w:hAnsi="Arial"/>
                <w:color w:val="333333"/>
                <w:sz w:val="20"/>
              </w:rPr>
              <w:t>Chuyên viên tư vấn thử thao tác nhập bù thông tin khách hàng từ các kênh quảng cáo của công ty.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D73F91F">
            <w:pPr>
              <w:spacing w:before="60" w:after="60" w:line="276" w:lineRule="auto"/>
            </w:pPr>
            <w:r>
              <w:rPr>
                <w:rFonts w:ascii="Arial" w:hAnsi="Arial"/>
                <w:color w:val="333333"/>
                <w:sz w:val="20"/>
              </w:rPr>
              <w:t>Bị hệ thống chặn quyền. Chức năng nhập bù khách hàng Marketing chỉ dành cho bộ phận Marketing và Quản lý.</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F962CC1">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0CA7CBD">
            <w:pPr>
              <w:spacing w:before="60" w:after="60" w:line="276" w:lineRule="auto"/>
            </w:pPr>
          </w:p>
        </w:tc>
      </w:tr>
      <w:tr w14:paraId="0EEB7F7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6848B4E">
            <w:pPr>
              <w:spacing w:before="60" w:after="60" w:line="276" w:lineRule="auto"/>
              <w:jc w:val="center"/>
            </w:pPr>
            <w:r>
              <w:rPr>
                <w:rFonts w:ascii="Arial" w:hAnsi="Arial"/>
                <w:b/>
                <w:color w:val="000000"/>
                <w:sz w:val="20"/>
              </w:rPr>
              <w:t>1.7</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B4552C">
            <w:pPr>
              <w:spacing w:before="60" w:after="60" w:line="276" w:lineRule="auto"/>
            </w:pPr>
            <w:r>
              <w:rPr>
                <w:rFonts w:ascii="Arial" w:hAnsi="Arial"/>
                <w:color w:val="333333"/>
                <w:sz w:val="20"/>
              </w:rPr>
              <w:t>Khách hàng cá nhân (Khách tự kiếm)</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935C092">
            <w:pPr>
              <w:spacing w:before="60" w:after="60" w:line="276" w:lineRule="auto"/>
            </w:pPr>
            <w:r>
              <w:rPr>
                <w:rFonts w:ascii="Arial" w:hAnsi="Arial"/>
                <w:color w:val="333333"/>
                <w:sz w:val="20"/>
              </w:rPr>
              <w:t>Chuyên viên tư vấn tự nhập thông tin khách hàng do mình tự khai thác (nguồn riêng).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CD9BED">
            <w:pPr>
              <w:spacing w:before="60" w:after="60" w:line="276" w:lineRule="auto"/>
            </w:pPr>
            <w:r>
              <w:rPr>
                <w:rFonts w:ascii="Arial" w:hAnsi="Arial"/>
                <w:color w:val="333333"/>
                <w:sz w:val="20"/>
              </w:rPr>
              <w:t>Hệ thống gán quyền sở hữu vĩnh viễn cho chuyên viên đó, không đưa vào vòng tự động chia lead và không tính chỉ số đánh giá chăm sóc bắt buộc.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2395FF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C0C3C9C">
            <w:pPr>
              <w:spacing w:before="60" w:after="60" w:line="276" w:lineRule="auto"/>
            </w:pPr>
          </w:p>
        </w:tc>
      </w:tr>
      <w:tr w14:paraId="27F9E35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89F862">
            <w:pPr>
              <w:spacing w:before="60" w:after="60" w:line="276" w:lineRule="auto"/>
              <w:jc w:val="center"/>
            </w:pPr>
            <w:r>
              <w:rPr>
                <w:rFonts w:ascii="Arial" w:hAnsi="Arial"/>
                <w:b/>
                <w:color w:val="000000"/>
                <w:sz w:val="20"/>
              </w:rPr>
              <w:t>1.8</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933261">
            <w:pPr>
              <w:spacing w:before="60" w:after="60" w:line="276" w:lineRule="auto"/>
            </w:pPr>
            <w:r>
              <w:rPr>
                <w:rFonts w:ascii="Arial" w:hAnsi="Arial"/>
                <w:color w:val="333333"/>
                <w:sz w:val="20"/>
              </w:rPr>
              <w:t>Trùng số điện thoại Marketing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A309458">
            <w:pPr>
              <w:spacing w:before="60" w:after="60" w:line="276" w:lineRule="auto"/>
            </w:pPr>
            <w:r>
              <w:rPr>
                <w:rFonts w:ascii="Arial" w:hAnsi="Arial"/>
                <w:color w:val="333333"/>
                <w:sz w:val="20"/>
              </w:rPr>
              <w:t>Chuyên viên tư vấn tự nhập khách riêng có số điện thoại trùng với một khách hàng Marketing đang được chăm sóc.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D98CB3A">
            <w:pPr>
              <w:spacing w:before="60" w:after="60" w:line="276" w:lineRule="auto"/>
            </w:pPr>
            <w:r>
              <w:rPr>
                <w:rFonts w:ascii="Arial" w:hAnsi="Arial"/>
                <w:color w:val="333333"/>
                <w:sz w:val="20"/>
              </w:rPr>
              <w:t>Hệ thống cho phép lưu thông tin để chuyên viên ghi chép, nhưng tự động gắn cờ cảnh báo trùng lặp gửi đến Quản lý và Marketing để phê duyệt.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8C235C">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1B2468F">
            <w:pPr>
              <w:spacing w:before="60" w:after="60" w:line="276" w:lineRule="auto"/>
            </w:pPr>
          </w:p>
        </w:tc>
      </w:tr>
      <w:tr w14:paraId="57859D8D">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7685C65">
            <w:pPr>
              <w:spacing w:before="60" w:after="60" w:line="276" w:lineRule="auto"/>
              <w:jc w:val="center"/>
            </w:pPr>
            <w:r>
              <w:rPr>
                <w:rFonts w:ascii="Arial" w:hAnsi="Arial"/>
                <w:b/>
                <w:color w:val="000000"/>
                <w:sz w:val="20"/>
              </w:rPr>
              <w:t>1.9</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4CD1A6">
            <w:pPr>
              <w:spacing w:before="60" w:after="60" w:line="276" w:lineRule="auto"/>
            </w:pPr>
            <w:r>
              <w:rPr>
                <w:rFonts w:ascii="Arial" w:hAnsi="Arial"/>
                <w:color w:val="333333"/>
                <w:sz w:val="20"/>
              </w:rPr>
              <w:t>Đối soát tự động mỗi sáng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7A8D99A">
            <w:pPr>
              <w:spacing w:before="60" w:after="60" w:line="276" w:lineRule="auto"/>
            </w:pPr>
            <w:r>
              <w:rPr>
                <w:rFonts w:ascii="Arial" w:hAnsi="Arial"/>
                <w:color w:val="333333"/>
                <w:sz w:val="20"/>
              </w:rPr>
              <w:t>Chạy quy trình đối soát tự động so sánh số lượng khách đăng ký báo cáo từ Facebook/Google với số lượng ghi nhận trên CRM.</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1FF55D">
            <w:pPr>
              <w:spacing w:before="60" w:after="60" w:line="276" w:lineRule="auto"/>
            </w:pPr>
            <w:r>
              <w:rPr>
                <w:rFonts w:ascii="Arial" w:hAnsi="Arial"/>
                <w:color w:val="333333"/>
                <w:sz w:val="20"/>
              </w:rPr>
              <w:t>Trả về kết quả khớp hoàn toàn hoặc gửi thông báo cảnh báo kèm danh sách chi tiết các khách hàng bị thiếu lệch.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1F50D5">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B057BF6">
            <w:pPr>
              <w:spacing w:before="60" w:after="60" w:line="276" w:lineRule="auto"/>
            </w:pPr>
          </w:p>
        </w:tc>
      </w:tr>
      <w:tr w14:paraId="1997AF9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850051">
            <w:pPr>
              <w:spacing w:before="60" w:after="60" w:line="276" w:lineRule="auto"/>
              <w:jc w:val="center"/>
            </w:pPr>
            <w:r>
              <w:rPr>
                <w:rFonts w:ascii="Arial" w:hAnsi="Arial"/>
                <w:b/>
                <w:color w:val="000000"/>
                <w:sz w:val="20"/>
              </w:rPr>
              <w:t>1.10</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099BEB5">
            <w:pPr>
              <w:spacing w:before="60" w:after="60" w:line="276" w:lineRule="auto"/>
            </w:pPr>
            <w:r>
              <w:rPr>
                <w:rFonts w:ascii="Arial" w:hAnsi="Arial"/>
                <w:color w:val="333333"/>
                <w:sz w:val="20"/>
              </w:rPr>
              <w:t>Khách hàng từ chiến dịch gửi tin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0F9B1E2">
            <w:pPr>
              <w:spacing w:before="60" w:after="60" w:line="276" w:lineRule="auto"/>
            </w:pPr>
            <w:r>
              <w:rPr>
                <w:rFonts w:ascii="Arial" w:hAnsi="Arial"/>
                <w:color w:val="333333"/>
                <w:sz w:val="20"/>
              </w:rPr>
              <w:t>Gửi tin nhắn hàng loạt đến khách hàng cũ và ghi nhận phản hồi quan tâm mới.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DD483C">
            <w:pPr>
              <w:spacing w:before="60" w:after="60" w:line="276" w:lineRule="auto"/>
            </w:pPr>
            <w:r>
              <w:rPr>
                <w:rFonts w:ascii="Arial" w:hAnsi="Arial"/>
                <w:color w:val="333333"/>
                <w:sz w:val="20"/>
              </w:rPr>
              <w:t>Hệ thống tạo cơ hội chăm sóc mới gắn liền với chiến dịch gửi tin mới, nối với hồ sơ khách hàng cũ và chuyển cho chuyên viên phụ trách.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6DF247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4575C65">
            <w:pPr>
              <w:spacing w:before="60" w:after="60" w:line="276" w:lineRule="auto"/>
            </w:pPr>
          </w:p>
        </w:tc>
      </w:tr>
      <w:tr w14:paraId="3E786FA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7ADDE4">
            <w:pPr>
              <w:spacing w:before="60" w:after="60" w:line="276" w:lineRule="auto"/>
              <w:jc w:val="center"/>
            </w:pPr>
            <w:r>
              <w:rPr>
                <w:rFonts w:ascii="Arial" w:hAnsi="Arial"/>
                <w:b/>
                <w:color w:val="000000"/>
                <w:sz w:val="20"/>
              </w:rPr>
              <w:t>1.11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AB5E23">
            <w:pPr>
              <w:spacing w:before="60" w:after="60" w:line="276" w:lineRule="auto"/>
            </w:pPr>
            <w:r>
              <w:rPr>
                <w:rFonts w:ascii="Arial" w:hAnsi="Arial"/>
                <w:color w:val="333333"/>
                <w:sz w:val="20"/>
              </w:rPr>
              <w:t>Giới thiệu kế thừa nguồn gốc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1167BA">
            <w:pPr>
              <w:spacing w:before="60" w:after="60" w:line="276" w:lineRule="auto"/>
            </w:pPr>
            <w:r>
              <w:rPr>
                <w:rFonts w:ascii="Arial" w:hAnsi="Arial"/>
                <w:color w:val="333333"/>
                <w:sz w:val="20"/>
              </w:rPr>
              <w:t>Chuyên viên tư vấn nhập thông tin khách B được giới thiệu bởi khách A (khách A đến từ nguồn quảng cáo Marketing).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8E6D8C">
            <w:pPr>
              <w:spacing w:before="60" w:after="60" w:line="276" w:lineRule="auto"/>
            </w:pPr>
            <w:r>
              <w:rPr>
                <w:rFonts w:ascii="Arial" w:hAnsi="Arial"/>
                <w:color w:val="333333"/>
                <w:sz w:val="20"/>
              </w:rPr>
              <w:t>Khách B được ghi nhận nguồn "Được giới thiệu", doanh thu của khách B được tính cho bộ phận Marketing và có liên kết chỉ rõ do khách A giới thiệu.</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DB7FD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DC1526">
            <w:pPr>
              <w:spacing w:before="60" w:after="60" w:line="276" w:lineRule="auto"/>
            </w:pPr>
          </w:p>
        </w:tc>
      </w:tr>
    </w:tbl>
    <w:p w14:paraId="50017C83">
      <w:pPr>
        <w:spacing w:after="160"/>
      </w:pPr>
    </w:p>
    <w:p w14:paraId="3DC49C6B">
      <w:pPr>
        <w:spacing w:before="80" w:after="120" w:line="276" w:lineRule="auto"/>
      </w:pPr>
      <w:r>
        <w:rPr>
          <w:rFonts w:ascii="Arial" w:hAnsi="Arial"/>
          <w:color w:val="333333"/>
          <w:sz w:val="20"/>
        </w:rPr>
        <w:t>---</w:t>
      </w:r>
    </w:p>
    <w:p w14:paraId="21328B38">
      <w:pPr>
        <w:keepNext/>
        <w:spacing w:before="240" w:after="120"/>
      </w:pPr>
      <w:r>
        <w:rPr>
          <w:rFonts w:ascii="Arial" w:hAnsi="Arial"/>
          <w:b/>
          <w:color w:val="333333"/>
          <w:sz w:val="22"/>
        </w:rPr>
        <w:t>MODULE 2: TỰ ĐỘNG PHÂN CHIA KHÁCH HÀNG (AUTO-ROUTING)</w:t>
      </w:r>
    </w:p>
    <w:p w14:paraId="7633C69D">
      <w:pPr>
        <w:spacing w:before="40" w:after="200" w:line="276" w:lineRule="auto"/>
      </w:pPr>
      <w:r>
        <w:rPr>
          <w:rFonts w:ascii="Arial" w:hAnsi="Arial"/>
          <w:i/>
          <w:color w:val="646464"/>
          <w:sz w:val="19"/>
        </w:rPr>
        <w:t>*Tài liệu tham chiếu:* Luồng 2 — Chia Lead</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5466E64E">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FA10E62">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F58529E">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819394C">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E5D4EC5">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BF0CDB1">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623D152">
            <w:pPr>
              <w:spacing w:before="60" w:after="60" w:line="276" w:lineRule="auto"/>
              <w:jc w:val="center"/>
            </w:pPr>
            <w:r>
              <w:rPr>
                <w:rFonts w:ascii="Arial" w:hAnsi="Arial"/>
                <w:b/>
                <w:color w:val="000000"/>
                <w:sz w:val="19"/>
              </w:rPr>
              <w:t>Ghi chú / Người ký</w:t>
            </w:r>
          </w:p>
        </w:tc>
      </w:tr>
      <w:tr w14:paraId="39AD0932">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A8587A">
            <w:pPr>
              <w:spacing w:before="60" w:after="60" w:line="276" w:lineRule="auto"/>
              <w:jc w:val="center"/>
            </w:pPr>
            <w:r>
              <w:rPr>
                <w:rFonts w:ascii="Arial" w:hAnsi="Arial"/>
                <w:b/>
                <w:color w:val="000000"/>
                <w:sz w:val="20"/>
              </w:rPr>
              <w:t>2.1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45DAE78">
            <w:pPr>
              <w:spacing w:before="60" w:after="60" w:line="276" w:lineRule="auto"/>
            </w:pPr>
            <w:r>
              <w:rPr>
                <w:rFonts w:ascii="Arial" w:hAnsi="Arial"/>
                <w:color w:val="333333"/>
                <w:sz w:val="20"/>
              </w:rPr>
              <w:t>Điều kiện xoay vòng nhận khách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F498E6">
            <w:pPr>
              <w:spacing w:before="60" w:after="60" w:line="276" w:lineRule="auto"/>
            </w:pPr>
            <w:r>
              <w:rPr>
                <w:rFonts w:ascii="Arial" w:hAnsi="Arial"/>
                <w:color w:val="333333"/>
                <w:sz w:val="20"/>
              </w:rPr>
              <w:t>Đổ khách hàng mới thuộc Dự án A vào hệ thống.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74C30A">
            <w:pPr>
              <w:spacing w:before="60" w:after="60" w:line="276" w:lineRule="auto"/>
            </w:pPr>
            <w:r>
              <w:rPr>
                <w:rFonts w:ascii="Arial" w:hAnsi="Arial"/>
                <w:color w:val="333333"/>
                <w:sz w:val="20"/>
              </w:rPr>
              <w:t>Khách hàng chỉ được chia cho chuyên viên tư vấn đáp ứng đủ: 1. Có tên trong danh sách bán Dự án A; 2. Đã điểm danh; 3. Đang sẵn sàng nhận khách; 4. Chưa vượt hạn mức nhận khách.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54D85FA">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5DE50EA">
            <w:pPr>
              <w:spacing w:before="60" w:after="60" w:line="276" w:lineRule="auto"/>
            </w:pPr>
          </w:p>
        </w:tc>
      </w:tr>
      <w:tr w14:paraId="4D95461A">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1239FC">
            <w:pPr>
              <w:spacing w:before="60" w:after="60" w:line="276" w:lineRule="auto"/>
              <w:jc w:val="center"/>
            </w:pPr>
            <w:r>
              <w:rPr>
                <w:rFonts w:ascii="Arial" w:hAnsi="Arial"/>
                <w:b/>
                <w:color w:val="000000"/>
                <w:sz w:val="20"/>
              </w:rPr>
              <w:t>2.2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D06317">
            <w:pPr>
              <w:spacing w:before="60" w:after="60" w:line="276" w:lineRule="auto"/>
            </w:pPr>
            <w:r>
              <w:rPr>
                <w:rFonts w:ascii="Arial" w:hAnsi="Arial"/>
                <w:color w:val="333333"/>
                <w:sz w:val="20"/>
              </w:rPr>
              <w:t>Chia khách hàng cho cá nhân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3ADBB9B">
            <w:pPr>
              <w:spacing w:before="60" w:after="60" w:line="276" w:lineRule="auto"/>
            </w:pPr>
            <w:r>
              <w:rPr>
                <w:rFonts w:ascii="Arial" w:hAnsi="Arial"/>
                <w:color w:val="333333"/>
                <w:sz w:val="20"/>
              </w:rPr>
              <w:t>Kiểm tra kết quả phân phối tự động của hệ thống đối với một khách hàng mới.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C4D298">
            <w:pPr>
              <w:spacing w:before="60" w:after="60" w:line="276" w:lineRule="auto"/>
            </w:pPr>
            <w:r>
              <w:rPr>
                <w:rFonts w:ascii="Arial" w:hAnsi="Arial"/>
                <w:color w:val="333333"/>
                <w:sz w:val="20"/>
              </w:rPr>
              <w:t>Khách hàng được bàn giao trực tiếp cho một chuyên viên tư vấn cụ thể, tuyệt đối không bàn giao chung cho một nhóm.</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88959AC">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639BE7A">
            <w:pPr>
              <w:spacing w:before="60" w:after="60" w:line="276" w:lineRule="auto"/>
            </w:pPr>
          </w:p>
        </w:tc>
      </w:tr>
      <w:tr w14:paraId="619A4FC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D80752">
            <w:pPr>
              <w:spacing w:before="60" w:after="60" w:line="276" w:lineRule="auto"/>
              <w:jc w:val="center"/>
            </w:pPr>
            <w:r>
              <w:rPr>
                <w:rFonts w:ascii="Arial" w:hAnsi="Arial"/>
                <w:b/>
                <w:color w:val="000000"/>
                <w:sz w:val="20"/>
              </w:rPr>
              <w:t>2.3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475E7AA">
            <w:pPr>
              <w:spacing w:before="60" w:after="60" w:line="276" w:lineRule="auto"/>
            </w:pPr>
            <w:r>
              <w:rPr>
                <w:rFonts w:ascii="Arial" w:hAnsi="Arial"/>
                <w:color w:val="333333"/>
                <w:sz w:val="20"/>
              </w:rPr>
              <w:t>Cơ chế chống ôm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6F8B928">
            <w:pPr>
              <w:spacing w:before="60" w:after="60" w:line="276" w:lineRule="auto"/>
            </w:pPr>
            <w:r>
              <w:rPr>
                <w:rFonts w:ascii="Arial" w:hAnsi="Arial"/>
                <w:color w:val="333333"/>
                <w:sz w:val="20"/>
              </w:rPr>
              <w:t>Cấp cho Chuyên viên A quá 5 khách hàng ở trạng thái "Chưa xác định" (chưa liên hệ). Đổ thêm khách mới vào.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C1DEC18">
            <w:pPr>
              <w:spacing w:before="60" w:after="60" w:line="276" w:lineRule="auto"/>
            </w:pPr>
            <w:r>
              <w:rPr>
                <w:rFonts w:ascii="Arial" w:hAnsi="Arial"/>
                <w:color w:val="333333"/>
                <w:sz w:val="20"/>
              </w:rPr>
              <w:t>Hệ thống tự động bỏ qua Chuyên viên A trong lượt chia tiếp theo cho đến khi Chuyên viên A thực hiện cập nhật tương tác cho các khách cũ.</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41AE67B">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9B4626F">
            <w:pPr>
              <w:spacing w:before="60" w:after="60" w:line="276" w:lineRule="auto"/>
            </w:pPr>
          </w:p>
        </w:tc>
      </w:tr>
      <w:tr w14:paraId="1CFFF11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5CB3EBC">
            <w:pPr>
              <w:spacing w:before="60" w:after="60" w:line="276" w:lineRule="auto"/>
              <w:jc w:val="center"/>
            </w:pPr>
            <w:r>
              <w:rPr>
                <w:rFonts w:ascii="Arial" w:hAnsi="Arial"/>
                <w:b/>
                <w:color w:val="000000"/>
                <w:sz w:val="20"/>
              </w:rPr>
              <w:t>2.4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10CC05">
            <w:pPr>
              <w:spacing w:before="60" w:after="60" w:line="276" w:lineRule="auto"/>
            </w:pPr>
            <w:r>
              <w:rPr>
                <w:rFonts w:ascii="Arial" w:hAnsi="Arial"/>
                <w:color w:val="333333"/>
                <w:sz w:val="20"/>
              </w:rPr>
              <w:t>Hạn mức nhận khách hàng tối đa</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711C6F">
            <w:pPr>
              <w:spacing w:before="60" w:after="60" w:line="276" w:lineRule="auto"/>
            </w:pPr>
            <w:r>
              <w:rPr>
                <w:rFonts w:ascii="Arial" w:hAnsi="Arial"/>
                <w:color w:val="333333"/>
                <w:sz w:val="20"/>
              </w:rPr>
              <w:t>Hệ thống chia khách mới khi Chuyên viên B đã nhận đủ hạn mức quy định (ví dụ: tối đa 3 khách/giờ hoặc 300 khách/tháng).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F823F56">
            <w:pPr>
              <w:spacing w:before="60" w:after="60" w:line="276" w:lineRule="auto"/>
            </w:pPr>
            <w:r>
              <w:rPr>
                <w:rFonts w:ascii="Arial" w:hAnsi="Arial"/>
                <w:color w:val="333333"/>
                <w:sz w:val="20"/>
              </w:rPr>
              <w:t>Hệ thống tự động bỏ qua Chuyên viên B và chuyển lượt cho nhân sự tiếp theo.</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E116B4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A381BF9">
            <w:pPr>
              <w:spacing w:before="60" w:after="60" w:line="276" w:lineRule="auto"/>
            </w:pPr>
          </w:p>
        </w:tc>
      </w:tr>
      <w:tr w14:paraId="75908760">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01A09F5">
            <w:pPr>
              <w:spacing w:before="60" w:after="60" w:line="276" w:lineRule="auto"/>
              <w:jc w:val="center"/>
            </w:pPr>
            <w:r>
              <w:rPr>
                <w:rFonts w:ascii="Arial" w:hAnsi="Arial"/>
                <w:b/>
                <w:color w:val="000000"/>
                <w:sz w:val="20"/>
              </w:rPr>
              <w:t>2.5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C128348">
            <w:pPr>
              <w:spacing w:before="60" w:after="60" w:line="276" w:lineRule="auto"/>
            </w:pPr>
            <w:r>
              <w:rPr>
                <w:rFonts w:ascii="Arial" w:hAnsi="Arial"/>
                <w:color w:val="333333"/>
                <w:sz w:val="20"/>
              </w:rPr>
              <w:t>Thu hồi tự động do không phản hồi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CD5683A">
            <w:pPr>
              <w:spacing w:before="60" w:after="60" w:line="276" w:lineRule="auto"/>
            </w:pPr>
            <w:r>
              <w:rPr>
                <w:rFonts w:ascii="Arial" w:hAnsi="Arial"/>
                <w:color w:val="333333"/>
                <w:sz w:val="20"/>
              </w:rPr>
              <w:t>Phân phối khách hàng mới cho Chuyên viên C nhưng chuyên viên không bấm xác nhận nhận khách trong vòng 2 phút.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3201B7B">
            <w:pPr>
              <w:spacing w:before="60" w:after="60" w:line="276" w:lineRule="auto"/>
            </w:pPr>
            <w:r>
              <w:rPr>
                <w:rFonts w:ascii="Arial" w:hAnsi="Arial"/>
                <w:color w:val="333333"/>
                <w:sz w:val="20"/>
              </w:rPr>
              <w:t>Hệ thống tự động thu hồi quyền chăm sóc khách hàng đó, chuyển cho chuyên viên tiếp theo và ghi nhận lịch sử quá hạn.</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A04769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F10375B">
            <w:pPr>
              <w:spacing w:before="60" w:after="60" w:line="276" w:lineRule="auto"/>
            </w:pPr>
          </w:p>
        </w:tc>
      </w:tr>
      <w:tr w14:paraId="1099161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1E8D39C">
            <w:pPr>
              <w:spacing w:before="60" w:after="60" w:line="276" w:lineRule="auto"/>
              <w:jc w:val="center"/>
            </w:pPr>
            <w:r>
              <w:rPr>
                <w:rFonts w:ascii="Arial" w:hAnsi="Arial"/>
                <w:b/>
                <w:color w:val="000000"/>
                <w:sz w:val="20"/>
              </w:rPr>
              <w:t>2.6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F1B29A1">
            <w:pPr>
              <w:spacing w:before="60" w:after="60" w:line="276" w:lineRule="auto"/>
            </w:pPr>
            <w:r>
              <w:rPr>
                <w:rFonts w:ascii="Arial" w:hAnsi="Arial"/>
                <w:color w:val="333333"/>
                <w:sz w:val="20"/>
              </w:rPr>
              <w:t>Chế độ trực đêm</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A43534E">
            <w:pPr>
              <w:spacing w:before="60" w:after="60" w:line="276" w:lineRule="auto"/>
            </w:pPr>
            <w:r>
              <w:rPr>
                <w:rFonts w:ascii="Arial" w:hAnsi="Arial"/>
                <w:color w:val="333333"/>
                <w:sz w:val="20"/>
              </w:rPr>
              <w:t>Khách hàng mới đăng ký trong khung giờ từ 18h00 tối đến 06h00 sáng hôm sau.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8C144C8">
            <w:pPr>
              <w:spacing w:before="60" w:after="60" w:line="276" w:lineRule="auto"/>
            </w:pPr>
            <w:r>
              <w:rPr>
                <w:rFonts w:ascii="Arial" w:hAnsi="Arial"/>
                <w:color w:val="333333"/>
                <w:sz w:val="20"/>
              </w:rPr>
              <w:t>Khách hàng được đưa vào hàng đợi chờ sáng, hệ thống tự động gửi tin nhắn chào mừng giữ ấm và tự động phân chia vào 06h00 sáng cho chuyên viên sẵn sàng sớm nhất.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A878BF5">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977F85">
            <w:pPr>
              <w:spacing w:before="60" w:after="60" w:line="276" w:lineRule="auto"/>
            </w:pPr>
          </w:p>
        </w:tc>
      </w:tr>
      <w:tr w14:paraId="4830496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494741">
            <w:pPr>
              <w:spacing w:before="60" w:after="60" w:line="276" w:lineRule="auto"/>
              <w:jc w:val="center"/>
            </w:pPr>
            <w:r>
              <w:rPr>
                <w:rFonts w:ascii="Arial" w:hAnsi="Arial"/>
                <w:b/>
                <w:color w:val="000000"/>
                <w:sz w:val="20"/>
              </w:rPr>
              <w:t>2.7</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98EE5C4">
            <w:pPr>
              <w:spacing w:before="60" w:after="60" w:line="276" w:lineRule="auto"/>
            </w:pPr>
            <w:r>
              <w:rPr>
                <w:rFonts w:ascii="Arial" w:hAnsi="Arial"/>
                <w:color w:val="333333"/>
                <w:sz w:val="20"/>
              </w:rPr>
              <w:t>Lịch sử phân chia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023FFFA">
            <w:pPr>
              <w:spacing w:before="60" w:after="60" w:line="276" w:lineRule="auto"/>
            </w:pPr>
            <w:r>
              <w:rPr>
                <w:rFonts w:ascii="Arial" w:hAnsi="Arial"/>
                <w:color w:val="333333"/>
                <w:sz w:val="20"/>
              </w:rPr>
              <w:t>Truy cập xem lịch sử phân phối của một khách hàng cụ thể.</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1FC221">
            <w:pPr>
              <w:spacing w:before="60" w:after="60" w:line="276" w:lineRule="auto"/>
            </w:pPr>
            <w:r>
              <w:rPr>
                <w:rFonts w:ascii="Arial" w:hAnsi="Arial"/>
                <w:color w:val="333333"/>
                <w:sz w:val="20"/>
              </w:rPr>
              <w:t>Hệ thống hiển thị chi tiết mọi bước phân chia: khách hàng được đề xuất cho ai, thời gian nào, đồng ý nhận hay từ chối, lý do từ chối hoặc thu hồi.</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646635F">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DE1B48">
            <w:pPr>
              <w:spacing w:before="60" w:after="60" w:line="276" w:lineRule="auto"/>
            </w:pPr>
          </w:p>
        </w:tc>
      </w:tr>
    </w:tbl>
    <w:p w14:paraId="25E17B6C">
      <w:pPr>
        <w:spacing w:after="160"/>
      </w:pPr>
    </w:p>
    <w:p w14:paraId="203E7D33">
      <w:pPr>
        <w:spacing w:before="80" w:after="120" w:line="276" w:lineRule="auto"/>
      </w:pPr>
      <w:r>
        <w:rPr>
          <w:rFonts w:ascii="Arial" w:hAnsi="Arial"/>
          <w:color w:val="333333"/>
          <w:sz w:val="20"/>
        </w:rPr>
        <w:t>---</w:t>
      </w:r>
    </w:p>
    <w:p w14:paraId="070C46E2">
      <w:pPr>
        <w:keepNext/>
        <w:spacing w:before="240" w:after="120"/>
      </w:pPr>
      <w:r>
        <w:rPr>
          <w:rFonts w:ascii="Arial" w:hAnsi="Arial"/>
          <w:b/>
          <w:color w:val="333333"/>
          <w:sz w:val="22"/>
        </w:rPr>
        <w:t>MODULE 3: CHĂM SÓC KHÁCH HÀNG &amp; PHÂN LOẠI NHIỆT ĐỘ (CARE &amp; TEMPERATURE)</w:t>
      </w:r>
    </w:p>
    <w:p w14:paraId="0ACD3C8E">
      <w:pPr>
        <w:spacing w:before="40" w:after="200" w:line="276" w:lineRule="auto"/>
      </w:pPr>
      <w:r>
        <w:rPr>
          <w:rFonts w:ascii="Arial" w:hAnsi="Arial"/>
          <w:i/>
          <w:color w:val="646464"/>
          <w:sz w:val="19"/>
        </w:rPr>
        <w:t>*Tài liệu tham chiếu:* Luồng 3 — Chăm Sóc &amp; Nhiệt Độ</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7BB27AB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90457EA">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3457CA3">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7B2D53E">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3F28441">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09813CB">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607B419">
            <w:pPr>
              <w:spacing w:before="60" w:after="60" w:line="276" w:lineRule="auto"/>
              <w:jc w:val="center"/>
            </w:pPr>
            <w:r>
              <w:rPr>
                <w:rFonts w:ascii="Arial" w:hAnsi="Arial"/>
                <w:b/>
                <w:color w:val="000000"/>
                <w:sz w:val="19"/>
              </w:rPr>
              <w:t>Ghi chú / Người ký</w:t>
            </w:r>
          </w:p>
        </w:tc>
      </w:tr>
      <w:tr w14:paraId="2737ADF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BE5B671">
            <w:pPr>
              <w:spacing w:before="60" w:after="60" w:line="276" w:lineRule="auto"/>
              <w:jc w:val="center"/>
            </w:pPr>
            <w:r>
              <w:rPr>
                <w:rFonts w:ascii="Arial" w:hAnsi="Arial"/>
                <w:b/>
                <w:color w:val="000000"/>
                <w:sz w:val="20"/>
              </w:rPr>
              <w:t>3.1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8BE007">
            <w:pPr>
              <w:spacing w:before="60" w:after="60" w:line="276" w:lineRule="auto"/>
            </w:pPr>
            <w:r>
              <w:rPr>
                <w:rFonts w:ascii="Arial" w:hAnsi="Arial"/>
                <w:color w:val="333333"/>
                <w:sz w:val="20"/>
              </w:rPr>
              <w:t>Ghi chú tương tác có cấu trúc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C6EAB11">
            <w:pPr>
              <w:spacing w:before="60" w:after="60" w:line="276" w:lineRule="auto"/>
            </w:pPr>
            <w:r>
              <w:rPr>
                <w:rFonts w:ascii="Arial" w:hAnsi="Arial"/>
                <w:color w:val="333333"/>
                <w:sz w:val="20"/>
              </w:rPr>
              <w:t>Chuyên viên tư vấn tạo một ghi chú chăm sóc khách hàng mới.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45AECB">
            <w:pPr>
              <w:spacing w:before="60" w:after="60" w:line="276" w:lineRule="auto"/>
            </w:pPr>
            <w:r>
              <w:rPr>
                <w:rFonts w:ascii="Arial" w:hAnsi="Arial"/>
                <w:color w:val="333333"/>
                <w:sz w:val="20"/>
              </w:rPr>
              <w:t>Bắt buộc chọn đầy đủ: Kênh liên lạc (Điện thoại/Gặp trực tiếp/Nhắn tin), Thời lượng cuộc gọi, Cảm xúc của khách. Thiếu thông tin hệ thống báo lỗi không cho lưu.</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72811F">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493B0C">
            <w:pPr>
              <w:spacing w:before="60" w:after="60" w:line="276" w:lineRule="auto"/>
            </w:pPr>
          </w:p>
        </w:tc>
      </w:tr>
      <w:tr w14:paraId="1B0931BD">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5DACB3">
            <w:pPr>
              <w:spacing w:before="60" w:after="60" w:line="276" w:lineRule="auto"/>
              <w:jc w:val="center"/>
            </w:pPr>
            <w:r>
              <w:rPr>
                <w:rFonts w:ascii="Arial" w:hAnsi="Arial"/>
                <w:b/>
                <w:color w:val="000000"/>
                <w:sz w:val="20"/>
              </w:rPr>
              <w:t>3.2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F661CF4">
            <w:pPr>
              <w:spacing w:before="60" w:after="60" w:line="276" w:lineRule="auto"/>
            </w:pPr>
            <w:r>
              <w:rPr>
                <w:rFonts w:ascii="Arial" w:hAnsi="Arial"/>
                <w:color w:val="333333"/>
                <w:sz w:val="20"/>
              </w:rPr>
              <w:t>Đề xuất nhiệt độ tương tác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0DA7AEE">
            <w:pPr>
              <w:spacing w:before="60" w:after="60" w:line="276" w:lineRule="auto"/>
            </w:pPr>
            <w:r>
              <w:rPr>
                <w:rFonts w:ascii="Arial" w:hAnsi="Arial"/>
                <w:color w:val="333333"/>
                <w:sz w:val="20"/>
              </w:rPr>
              <w:t>Chuyên viên thực hiện cuộc gọi chất lượng dài hơn 5 phút với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90E0920">
            <w:pPr>
              <w:spacing w:before="60" w:after="60" w:line="276" w:lineRule="auto"/>
            </w:pPr>
            <w:r>
              <w:rPr>
                <w:rFonts w:ascii="Arial" w:hAnsi="Arial"/>
                <w:color w:val="333333"/>
                <w:sz w:val="20"/>
              </w:rPr>
              <w:t>Hệ thống tự động đề xuất mức nhiệt độ (ví dụ: Nóng) nhưng chuyên viên tư vấn được quyền tự chốt lại theo đánh giá thực tế (ví dụ: Ấm). Hệ thống lưu trữ cả hai thông tin này.</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3811A96">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88DF91">
            <w:pPr>
              <w:spacing w:before="60" w:after="60" w:line="276" w:lineRule="auto"/>
            </w:pPr>
          </w:p>
        </w:tc>
      </w:tr>
      <w:tr w14:paraId="6049F80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BA4E39">
            <w:pPr>
              <w:spacing w:before="60" w:after="60" w:line="276" w:lineRule="auto"/>
              <w:jc w:val="center"/>
            </w:pPr>
            <w:r>
              <w:rPr>
                <w:rFonts w:ascii="Arial" w:hAnsi="Arial"/>
                <w:b/>
                <w:color w:val="000000"/>
                <w:sz w:val="20"/>
              </w:rPr>
              <w:t>3.3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C13DE2">
            <w:pPr>
              <w:spacing w:before="60" w:after="60" w:line="276" w:lineRule="auto"/>
            </w:pPr>
            <w:r>
              <w:rPr>
                <w:rFonts w:ascii="Arial" w:hAnsi="Arial"/>
                <w:color w:val="333333"/>
                <w:sz w:val="20"/>
              </w:rPr>
              <w:t>Tự động hạ nhiệt độ (Nguội lạnh)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CAE16F">
            <w:pPr>
              <w:spacing w:before="60" w:after="60" w:line="276" w:lineRule="auto"/>
            </w:pPr>
            <w:r>
              <w:rPr>
                <w:rFonts w:ascii="Arial" w:hAnsi="Arial"/>
                <w:color w:val="333333"/>
                <w:sz w:val="20"/>
              </w:rPr>
              <w:t>Một khách hàng đang ở mức nhiệt độ Nóng nhưng không có hoạt động chăm sóc nào phát sinh trong 5 ngày tiếp theo.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9955770">
            <w:pPr>
              <w:spacing w:before="60" w:after="60" w:line="276" w:lineRule="auto"/>
            </w:pPr>
            <w:r>
              <w:rPr>
                <w:rFonts w:ascii="Arial" w:hAnsi="Arial"/>
                <w:color w:val="333333"/>
                <w:sz w:val="20"/>
              </w:rPr>
              <w:t>Hệ thống tự động hạ nhiệt độ xuống 1 cấp (Nóng -&gt; Ấm) và hiển thị cảnh báo cần tương tác lại.</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B781FC1">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34F2656">
            <w:pPr>
              <w:spacing w:before="60" w:after="60" w:line="276" w:lineRule="auto"/>
            </w:pPr>
          </w:p>
        </w:tc>
      </w:tr>
      <w:tr w14:paraId="68EB8E5A">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E62146">
            <w:pPr>
              <w:spacing w:before="60" w:after="60" w:line="276" w:lineRule="auto"/>
              <w:jc w:val="center"/>
            </w:pPr>
            <w:r>
              <w:rPr>
                <w:rFonts w:ascii="Arial" w:hAnsi="Arial"/>
                <w:b/>
                <w:color w:val="000000"/>
                <w:sz w:val="20"/>
              </w:rPr>
              <w:t>3.4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F8318D5">
            <w:pPr>
              <w:spacing w:before="60" w:after="60" w:line="276" w:lineRule="auto"/>
            </w:pPr>
            <w:r>
              <w:rPr>
                <w:rFonts w:ascii="Arial" w:hAnsi="Arial"/>
                <w:color w:val="333333"/>
                <w:sz w:val="20"/>
              </w:rPr>
              <w:t>Chặn chuyển trạng thái khi thiếu tiêu chuẩn chất lượng (Dưới 4/5 TTL1)</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6BEDAC">
            <w:pPr>
              <w:spacing w:before="60" w:after="60" w:line="276" w:lineRule="auto"/>
            </w:pPr>
            <w:r>
              <w:rPr>
                <w:rFonts w:ascii="Arial" w:hAnsi="Arial"/>
                <w:color w:val="333333"/>
                <w:sz w:val="20"/>
              </w:rPr>
              <w:t>Thử chuyển trạng thái khách sang "Đồng ý gặp" (Than) khi chỉ điền dưới 4/5 nhóm tiêu chuẩn chất lượng (ví dụ: chỉ điền 1/5, 2/5 hoặc 3/5 nhóm thông tin).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9A69819">
            <w:pPr>
              <w:spacing w:before="60" w:after="60" w:line="276" w:lineRule="auto"/>
            </w:pPr>
            <w:r>
              <w:rPr>
                <w:rFonts w:ascii="Arial" w:hAnsi="Arial"/>
                <w:color w:val="333333"/>
                <w:sz w:val="20"/>
              </w:rPr>
              <w:t>Hệ thống chặn cứng thao tác chuyển đổi và hiển thị cảnh báo yêu cầu bổ sung tối thiểu 4/5 nhóm thông tin TTL1.</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B0013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962B84C">
            <w:pPr>
              <w:spacing w:before="60" w:after="60" w:line="276" w:lineRule="auto"/>
            </w:pPr>
            <w:r>
              <w:rPr>
                <w:rFonts w:ascii="Arial" w:hAnsi="Arial"/>
                <w:color w:val="333333"/>
                <w:sz w:val="20"/>
              </w:rPr>
              <w:t>Chặn cứng ở cả giao diện &amp; API</w:t>
            </w:r>
          </w:p>
        </w:tc>
      </w:tr>
      <w:tr w14:paraId="446FD1F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36A48E5">
            <w:pPr>
              <w:spacing w:before="60" w:after="60" w:line="276" w:lineRule="auto"/>
              <w:jc w:val="center"/>
            </w:pPr>
            <w:r>
              <w:rPr>
                <w:rFonts w:ascii="Arial" w:hAnsi="Arial"/>
                <w:b/>
                <w:color w:val="000000"/>
                <w:sz w:val="20"/>
              </w:rPr>
              <w:t>3.5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B029797">
            <w:pPr>
              <w:spacing w:before="60" w:after="60" w:line="276" w:lineRule="auto"/>
            </w:pPr>
            <w:r>
              <w:rPr>
                <w:rFonts w:ascii="Arial" w:hAnsi="Arial"/>
                <w:color w:val="333333"/>
                <w:sz w:val="20"/>
              </w:rPr>
              <w:t>Cho phép chuyển trạng thái khi đạt tiêu chuẩn chất lượng (Đạt từ 4/5 TTL1)</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65E3395">
            <w:pPr>
              <w:spacing w:before="60" w:after="60" w:line="276" w:lineRule="auto"/>
            </w:pPr>
            <w:r>
              <w:rPr>
                <w:rFonts w:ascii="Arial" w:hAnsi="Arial"/>
                <w:color w:val="333333"/>
                <w:sz w:val="20"/>
              </w:rPr>
              <w:t>Điền đầy đủ từ 4/5 nhóm tiêu chuẩn chất lượng trở lên (ví dụ: điền 4/5 hoặc 5/5 nhóm thông tin) và thực hiện chuyển trạng thái khách sang "Đồng ý gặp".</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5F3995">
            <w:pPr>
              <w:spacing w:before="60" w:after="60" w:line="276" w:lineRule="auto"/>
            </w:pPr>
            <w:r>
              <w:rPr>
                <w:rFonts w:ascii="Arial" w:hAnsi="Arial"/>
                <w:color w:val="333333"/>
                <w:sz w:val="20"/>
              </w:rPr>
              <w:t>Hệ thống chấp nhận thông tin và cho phép lưu trạng thái mới thành công.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0658B9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98E7186">
            <w:pPr>
              <w:spacing w:before="60" w:after="60" w:line="276" w:lineRule="auto"/>
            </w:pPr>
          </w:p>
        </w:tc>
      </w:tr>
      <w:tr w14:paraId="01CBFA47">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01B796F">
            <w:pPr>
              <w:spacing w:before="60" w:after="60" w:line="276" w:lineRule="auto"/>
              <w:jc w:val="center"/>
            </w:pPr>
            <w:r>
              <w:rPr>
                <w:rFonts w:ascii="Arial" w:hAnsi="Arial"/>
                <w:b/>
                <w:color w:val="000000"/>
                <w:sz w:val="20"/>
              </w:rPr>
              <w:t>3.6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56FDA9">
            <w:pPr>
              <w:spacing w:before="60" w:after="60" w:line="276" w:lineRule="auto"/>
            </w:pPr>
            <w:r>
              <w:rPr>
                <w:rFonts w:ascii="Arial" w:hAnsi="Arial"/>
                <w:color w:val="333333"/>
                <w:sz w:val="20"/>
              </w:rPr>
              <w:t>Minh chứng khi đã gặp khách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F7FC17">
            <w:pPr>
              <w:spacing w:before="60" w:after="60" w:line="276" w:lineRule="auto"/>
            </w:pPr>
            <w:r>
              <w:rPr>
                <w:rFonts w:ascii="Arial" w:hAnsi="Arial"/>
                <w:color w:val="333333"/>
                <w:sz w:val="20"/>
              </w:rPr>
              <w:t>Thử chuyển trạng thái khách hàng sang "Đã gặp" mà không tải lên ảnh chụp hoặc minh chứng gặp mặt thực tế.</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FD5B87">
            <w:pPr>
              <w:spacing w:before="60" w:after="60" w:line="276" w:lineRule="auto"/>
            </w:pPr>
            <w:r>
              <w:rPr>
                <w:rFonts w:ascii="Arial" w:hAnsi="Arial"/>
                <w:color w:val="333333"/>
                <w:sz w:val="20"/>
              </w:rPr>
              <w:t>Hệ thống chặn không cho lưu trạng thái mới.</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052863F">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CDEC666">
            <w:pPr>
              <w:spacing w:before="60" w:after="60" w:line="276" w:lineRule="auto"/>
            </w:pPr>
          </w:p>
        </w:tc>
      </w:tr>
      <w:tr w14:paraId="08E71730">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34A712">
            <w:pPr>
              <w:spacing w:before="60" w:after="60" w:line="276" w:lineRule="auto"/>
              <w:jc w:val="center"/>
            </w:pPr>
            <w:r>
              <w:rPr>
                <w:rFonts w:ascii="Arial" w:hAnsi="Arial"/>
                <w:b/>
                <w:color w:val="000000"/>
                <w:sz w:val="20"/>
              </w:rPr>
              <w:t>3.7</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997D77">
            <w:pPr>
              <w:spacing w:before="60" w:after="60" w:line="276" w:lineRule="auto"/>
            </w:pPr>
            <w:r>
              <w:rPr>
                <w:rFonts w:ascii="Arial" w:hAnsi="Arial"/>
                <w:color w:val="333333"/>
                <w:sz w:val="20"/>
              </w:rPr>
              <w:t>Đề xuất kịch bản xử lý từ chối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EBA2B09">
            <w:pPr>
              <w:spacing w:before="60" w:after="60" w:line="276" w:lineRule="auto"/>
            </w:pPr>
            <w:r>
              <w:rPr>
                <w:rFonts w:ascii="Arial" w:hAnsi="Arial"/>
                <w:color w:val="333333"/>
                <w:sz w:val="20"/>
              </w:rPr>
              <w:t>Chuyên viên chọn thẻ vướng mắc của khách hàng (ví dụ: Khách chê giá cao).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447994">
            <w:pPr>
              <w:spacing w:before="60" w:after="60" w:line="276" w:lineRule="auto"/>
            </w:pPr>
            <w:r>
              <w:rPr>
                <w:rFonts w:ascii="Arial" w:hAnsi="Arial"/>
                <w:color w:val="333333"/>
                <w:sz w:val="20"/>
              </w:rPr>
              <w:t>Hệ thống tự động hiển thị gợi ý tài liệu, phương án so sánh giá từ sổ tay hỗ trợ bán hàng tương ứng.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A8073E2">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656EA8A">
            <w:pPr>
              <w:spacing w:before="60" w:after="60" w:line="276" w:lineRule="auto"/>
            </w:pPr>
          </w:p>
        </w:tc>
      </w:tr>
    </w:tbl>
    <w:p w14:paraId="56916339">
      <w:pPr>
        <w:spacing w:after="160"/>
      </w:pPr>
    </w:p>
    <w:p w14:paraId="06E83CD4">
      <w:pPr>
        <w:spacing w:before="80" w:after="120" w:line="276" w:lineRule="auto"/>
      </w:pPr>
      <w:r>
        <w:rPr>
          <w:rFonts w:ascii="Arial" w:hAnsi="Arial"/>
          <w:color w:val="333333"/>
          <w:sz w:val="20"/>
        </w:rPr>
        <w:t>---</w:t>
      </w:r>
    </w:p>
    <w:p w14:paraId="5FF93F96">
      <w:pPr>
        <w:keepNext/>
        <w:spacing w:before="240" w:after="120"/>
      </w:pPr>
      <w:r>
        <w:rPr>
          <w:rFonts w:ascii="Arial" w:hAnsi="Arial"/>
          <w:b/>
          <w:color w:val="333333"/>
          <w:sz w:val="22"/>
        </w:rPr>
        <w:t>MODULE 4: HỢP TÁC BÁN HÀNG &amp; DUYỆT PHÍ (COLLABORATION)</w:t>
      </w:r>
    </w:p>
    <w:p w14:paraId="34806A46">
      <w:pPr>
        <w:spacing w:before="40" w:after="200" w:line="276" w:lineRule="auto"/>
      </w:pPr>
      <w:r>
        <w:rPr>
          <w:rFonts w:ascii="Arial" w:hAnsi="Arial"/>
          <w:i/>
          <w:color w:val="646464"/>
          <w:sz w:val="19"/>
        </w:rPr>
        <w:t>*Tài liệu tham chiếu:* Luồng 4 — Hợp Tác Hoa Hồng</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5C523AD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94795E0">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BC8A7E1">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F32196B">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4B1C345">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064AF08">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54310EB">
            <w:pPr>
              <w:spacing w:before="60" w:after="60" w:line="276" w:lineRule="auto"/>
              <w:jc w:val="center"/>
            </w:pPr>
            <w:r>
              <w:rPr>
                <w:rFonts w:ascii="Arial" w:hAnsi="Arial"/>
                <w:b/>
                <w:color w:val="000000"/>
                <w:sz w:val="19"/>
              </w:rPr>
              <w:t>Ghi chú / Người ký</w:t>
            </w:r>
          </w:p>
        </w:tc>
      </w:tr>
      <w:tr w14:paraId="24A46877">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B359C2F">
            <w:pPr>
              <w:spacing w:before="60" w:after="60" w:line="276" w:lineRule="auto"/>
              <w:jc w:val="center"/>
            </w:pPr>
            <w:r>
              <w:rPr>
                <w:rFonts w:ascii="Arial" w:hAnsi="Arial"/>
                <w:b/>
                <w:color w:val="000000"/>
                <w:sz w:val="20"/>
              </w:rPr>
              <w:t>4.1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253AC6D">
            <w:pPr>
              <w:spacing w:before="60" w:after="60" w:line="276" w:lineRule="auto"/>
            </w:pPr>
            <w:r>
              <w:rPr>
                <w:rFonts w:ascii="Arial" w:hAnsi="Arial"/>
                <w:color w:val="333333"/>
                <w:sz w:val="20"/>
              </w:rPr>
              <w:t>Mời hỗ trợ và phân quyền bán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B5546CF">
            <w:pPr>
              <w:spacing w:before="60" w:after="60" w:line="276" w:lineRule="auto"/>
            </w:pPr>
            <w:r>
              <w:rPr>
                <w:rFonts w:ascii="Arial" w:hAnsi="Arial"/>
                <w:color w:val="333333"/>
                <w:sz w:val="20"/>
              </w:rPr>
              <w:t>Chuyên viên A (chủ sở hữu khách) mời Chuyên viên B vào hỗ trợ chăm sóc một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9CD3F2">
            <w:pPr>
              <w:spacing w:before="60" w:after="60" w:line="276" w:lineRule="auto"/>
            </w:pPr>
            <w:r>
              <w:rPr>
                <w:rFonts w:ascii="Arial" w:hAnsi="Arial"/>
                <w:color w:val="333333"/>
                <w:sz w:val="20"/>
              </w:rPr>
              <w:t>Chuyên viên B xem được thông tin và được ghi chú chăm sóc, nhưng không có quyền tự chuyển đổi trạng thái giao dịch hoặc thay đổi thông tin căn hộ.</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4A5A0F">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9A85C26">
            <w:pPr>
              <w:spacing w:before="60" w:after="60" w:line="276" w:lineRule="auto"/>
            </w:pPr>
          </w:p>
        </w:tc>
      </w:tr>
      <w:tr w14:paraId="60DC8EB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C00515">
            <w:pPr>
              <w:spacing w:before="60" w:after="60" w:line="276" w:lineRule="auto"/>
              <w:jc w:val="center"/>
            </w:pPr>
            <w:r>
              <w:rPr>
                <w:rFonts w:ascii="Arial" w:hAnsi="Arial"/>
                <w:b/>
                <w:color w:val="000000"/>
                <w:sz w:val="20"/>
              </w:rPr>
              <w:t>4.2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E121CA">
            <w:pPr>
              <w:spacing w:before="60" w:after="60" w:line="276" w:lineRule="auto"/>
            </w:pPr>
            <w:r>
              <w:rPr>
                <w:rFonts w:ascii="Arial" w:hAnsi="Arial"/>
                <w:color w:val="333333"/>
                <w:sz w:val="20"/>
              </w:rPr>
              <w:t>Tự động lập phiếu hợp tác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9C07A79">
            <w:pPr>
              <w:spacing w:before="60" w:after="60" w:line="276" w:lineRule="auto"/>
            </w:pPr>
            <w:r>
              <w:rPr>
                <w:rFonts w:ascii="Arial" w:hAnsi="Arial"/>
                <w:color w:val="333333"/>
                <w:sz w:val="20"/>
              </w:rPr>
              <w:t>Tạo phiếu đặt cọc cho một khách hàng có lịch sử được hỗ trợ bởi nhiều chuyên viên tư vấn.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C859E46">
            <w:pPr>
              <w:spacing w:before="60" w:after="60" w:line="276" w:lineRule="auto"/>
            </w:pPr>
            <w:r>
              <w:rPr>
                <w:rFonts w:ascii="Arial" w:hAnsi="Arial"/>
                <w:color w:val="333333"/>
                <w:sz w:val="20"/>
              </w:rPr>
              <w:t>Hệ thống tự động lập Phiếu hợp tác, đưa tất cả chuyên viên từng tham gia hỗ trợ vào danh sách phân chia (kể cả những người đã bị thu hồi quyền xem trước đó).</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A8979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FB324B7">
            <w:pPr>
              <w:spacing w:before="60" w:after="60" w:line="276" w:lineRule="auto"/>
            </w:pPr>
          </w:p>
        </w:tc>
      </w:tr>
      <w:tr w14:paraId="33D85F4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0401D8">
            <w:pPr>
              <w:spacing w:before="60" w:after="60" w:line="276" w:lineRule="auto"/>
              <w:jc w:val="center"/>
            </w:pPr>
            <w:r>
              <w:rPr>
                <w:rFonts w:ascii="Arial" w:hAnsi="Arial"/>
                <w:b/>
                <w:color w:val="000000"/>
                <w:sz w:val="20"/>
              </w:rPr>
              <w:t>4.3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9D399C7">
            <w:pPr>
              <w:spacing w:before="60" w:after="60" w:line="276" w:lineRule="auto"/>
            </w:pPr>
            <w:r>
              <w:rPr>
                <w:rFonts w:ascii="Arial" w:hAnsi="Arial"/>
                <w:color w:val="333333"/>
                <w:sz w:val="20"/>
              </w:rPr>
              <w:t>Ràng buộc tỷ lệ chia hoa hồng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A691BD7">
            <w:pPr>
              <w:spacing w:before="60" w:after="60" w:line="276" w:lineRule="auto"/>
            </w:pPr>
            <w:r>
              <w:rPr>
                <w:rFonts w:ascii="Arial" w:hAnsi="Arial"/>
                <w:color w:val="333333"/>
                <w:sz w:val="20"/>
              </w:rPr>
              <w:t>Chuyên viên A nhập tỷ lệ phân chia hoa hồng giữa các bên có tổng số khác 100% (ví dụ: 60% và 35%).</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611590D">
            <w:pPr>
              <w:spacing w:before="60" w:after="60" w:line="276" w:lineRule="auto"/>
            </w:pPr>
            <w:r>
              <w:rPr>
                <w:rFonts w:ascii="Arial" w:hAnsi="Arial"/>
                <w:color w:val="333333"/>
                <w:sz w:val="20"/>
              </w:rPr>
              <w:t>Hệ thống cảnh báo lỗi và chặn không cho lưu phiếu hợp tác.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136A83B">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8EC25D">
            <w:pPr>
              <w:spacing w:before="60" w:after="60" w:line="276" w:lineRule="auto"/>
            </w:pPr>
          </w:p>
        </w:tc>
      </w:tr>
      <w:tr w14:paraId="42FC4CB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35DF48D">
            <w:pPr>
              <w:spacing w:before="60" w:after="60" w:line="276" w:lineRule="auto"/>
              <w:jc w:val="center"/>
            </w:pPr>
            <w:r>
              <w:rPr>
                <w:rFonts w:ascii="Arial" w:hAnsi="Arial"/>
                <w:b/>
                <w:color w:val="000000"/>
                <w:sz w:val="20"/>
              </w:rPr>
              <w:t>4.4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B68985">
            <w:pPr>
              <w:spacing w:before="60" w:after="60" w:line="276" w:lineRule="auto"/>
            </w:pPr>
            <w:r>
              <w:rPr>
                <w:rFonts w:ascii="Arial" w:hAnsi="Arial"/>
                <w:color w:val="333333"/>
                <w:sz w:val="20"/>
              </w:rPr>
              <w:t>Ký số xác nhận nội bộ</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734700">
            <w:pPr>
              <w:spacing w:before="60" w:after="60" w:line="276" w:lineRule="auto"/>
            </w:pPr>
            <w:r>
              <w:rPr>
                <w:rFonts w:ascii="Arial" w:hAnsi="Arial"/>
                <w:color w:val="333333"/>
                <w:sz w:val="20"/>
              </w:rPr>
              <w:t>Các chuyên viên có tên trong danh sách tiến hành xác nhận đồng ý trên ứng dụng.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43B51B6">
            <w:pPr>
              <w:spacing w:before="60" w:after="60" w:line="276" w:lineRule="auto"/>
            </w:pPr>
            <w:r>
              <w:rPr>
                <w:rFonts w:ascii="Arial" w:hAnsi="Arial"/>
                <w:color w:val="333333"/>
                <w:sz w:val="20"/>
              </w:rPr>
              <w:t>Trạng thái đồng ý hiển thị theo thời gian thực. Khi toàn bộ các chuyên viên đã bấm xác nhận, phiếu tự động chuyển lên cấp Quản lý phê duyệt.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47F38D3">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FCE686C">
            <w:pPr>
              <w:spacing w:before="60" w:after="60" w:line="276" w:lineRule="auto"/>
            </w:pPr>
          </w:p>
        </w:tc>
      </w:tr>
      <w:tr w14:paraId="21A880F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B32F79">
            <w:pPr>
              <w:spacing w:before="60" w:after="60" w:line="276" w:lineRule="auto"/>
              <w:jc w:val="center"/>
            </w:pPr>
            <w:r>
              <w:rPr>
                <w:rFonts w:ascii="Arial" w:hAnsi="Arial"/>
                <w:b/>
                <w:color w:val="000000"/>
                <w:sz w:val="20"/>
              </w:rPr>
              <w:t>4.5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904814E">
            <w:pPr>
              <w:spacing w:before="60" w:after="60" w:line="276" w:lineRule="auto"/>
            </w:pPr>
            <w:r>
              <w:rPr>
                <w:rFonts w:ascii="Arial" w:hAnsi="Arial"/>
                <w:color w:val="333333"/>
                <w:sz w:val="20"/>
              </w:rPr>
              <w:t>Phê duyệt và khóa thông tin phí</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8DBFFF">
            <w:pPr>
              <w:spacing w:before="60" w:after="60" w:line="276" w:lineRule="auto"/>
            </w:pPr>
            <w:r>
              <w:rPr>
                <w:rFonts w:ascii="Arial" w:hAnsi="Arial"/>
                <w:color w:val="333333"/>
                <w:sz w:val="20"/>
              </w:rPr>
              <w:t>Giám đốc Kinh doanh phê duyệt phiếu hợp tác đã ký đủ.</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72F8F6B">
            <w:pPr>
              <w:spacing w:before="60" w:after="60" w:line="276" w:lineRule="auto"/>
            </w:pPr>
            <w:r>
              <w:rPr>
                <w:rFonts w:ascii="Arial" w:hAnsi="Arial"/>
                <w:color w:val="333333"/>
                <w:sz w:val="20"/>
              </w:rPr>
              <w:t>Phiếu chuyển sang trạng thái khóa cố định vĩnh viễn. Mọi hành động sửa đổi tỷ lệ phần trăm sau đó đều bị chặn cứng để đảm bảo tính minh bạch.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8F2934E">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B0BF2CE">
            <w:pPr>
              <w:spacing w:before="60" w:after="60" w:line="276" w:lineRule="auto"/>
            </w:pPr>
          </w:p>
        </w:tc>
      </w:tr>
      <w:tr w14:paraId="79587259">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6AFF92A">
            <w:pPr>
              <w:spacing w:before="60" w:after="60" w:line="276" w:lineRule="auto"/>
              <w:jc w:val="center"/>
            </w:pPr>
            <w:r>
              <w:rPr>
                <w:rFonts w:ascii="Arial" w:hAnsi="Arial"/>
                <w:b/>
                <w:color w:val="000000"/>
                <w:sz w:val="20"/>
              </w:rPr>
              <w:t>4.6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7AB161">
            <w:pPr>
              <w:spacing w:before="60" w:after="60" w:line="276" w:lineRule="auto"/>
            </w:pPr>
            <w:r>
              <w:rPr>
                <w:rFonts w:ascii="Arial" w:hAnsi="Arial"/>
                <w:color w:val="333333"/>
                <w:sz w:val="20"/>
              </w:rPr>
              <w:t>Xử lý trễ ký xác nhận quá 24h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6E17D87">
            <w:pPr>
              <w:spacing w:before="60" w:after="60" w:line="276" w:lineRule="auto"/>
            </w:pPr>
            <w:r>
              <w:rPr>
                <w:rFonts w:ascii="Arial" w:hAnsi="Arial"/>
                <w:color w:val="333333"/>
                <w:sz w:val="20"/>
              </w:rPr>
              <w:t>Chuyên viên được mời không phản hồi hoặc bấm từ chối ký phiếu quá 24 giờ.</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026BA0E">
            <w:pPr>
              <w:spacing w:before="60" w:after="60" w:line="276" w:lineRule="auto"/>
            </w:pPr>
            <w:r>
              <w:rPr>
                <w:rFonts w:ascii="Arial" w:hAnsi="Arial"/>
                <w:color w:val="333333"/>
                <w:sz w:val="20"/>
              </w:rPr>
              <w:t>Phiếu tự động chuyển sang trạng thái "Bị treo" và gửi thông báo yêu cầu Giám đốc Kinh doanh trực tiếp phân xử.</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A198E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B19A34">
            <w:pPr>
              <w:spacing w:before="60" w:after="60" w:line="276" w:lineRule="auto"/>
            </w:pPr>
          </w:p>
        </w:tc>
      </w:tr>
      <w:tr w14:paraId="16EA6AC9">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A441F3">
            <w:pPr>
              <w:spacing w:before="60" w:after="60" w:line="276" w:lineRule="auto"/>
              <w:jc w:val="center"/>
            </w:pPr>
            <w:r>
              <w:rPr>
                <w:rFonts w:ascii="Arial" w:hAnsi="Arial"/>
                <w:b/>
                <w:color w:val="000000"/>
                <w:sz w:val="20"/>
              </w:rPr>
              <w:t>4.7</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4B20AA">
            <w:pPr>
              <w:spacing w:before="60" w:after="60" w:line="276" w:lineRule="auto"/>
            </w:pPr>
            <w:r>
              <w:rPr>
                <w:rFonts w:ascii="Arial" w:hAnsi="Arial"/>
                <w:color w:val="333333"/>
                <w:sz w:val="20"/>
              </w:rPr>
              <w:t>Độc lập luồng giao dịch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76126A7">
            <w:pPr>
              <w:spacing w:before="60" w:after="60" w:line="276" w:lineRule="auto"/>
            </w:pPr>
            <w:r>
              <w:rPr>
                <w:rFonts w:ascii="Arial" w:hAnsi="Arial"/>
                <w:color w:val="333333"/>
                <w:sz w:val="20"/>
              </w:rPr>
              <w:t>Phiếu hợp tác phân chia hoa hồng đang bị treo hoặc chưa được ký duyệt.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980BCA">
            <w:pPr>
              <w:spacing w:before="60" w:after="60" w:line="276" w:lineRule="auto"/>
            </w:pPr>
            <w:r>
              <w:rPr>
                <w:rFonts w:ascii="Arial" w:hAnsi="Arial"/>
                <w:color w:val="333333"/>
                <w:sz w:val="20"/>
              </w:rPr>
              <w:t>Hệ thống không chặn luồng Đặt Cọc của khách hàng (giao dịch mua căn hộ của khách vẫn tiến triển bình thường).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F0B95E">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8221B6B">
            <w:pPr>
              <w:spacing w:before="60" w:after="60" w:line="276" w:lineRule="auto"/>
            </w:pPr>
          </w:p>
        </w:tc>
      </w:tr>
    </w:tbl>
    <w:p w14:paraId="1324DFDF">
      <w:pPr>
        <w:spacing w:after="160"/>
      </w:pPr>
    </w:p>
    <w:p w14:paraId="10407B5A">
      <w:pPr>
        <w:spacing w:before="80" w:after="120" w:line="276" w:lineRule="auto"/>
      </w:pPr>
      <w:r>
        <w:rPr>
          <w:rFonts w:ascii="Arial" w:hAnsi="Arial"/>
          <w:color w:val="333333"/>
          <w:sz w:val="20"/>
        </w:rPr>
        <w:t>---</w:t>
      </w:r>
    </w:p>
    <w:p w14:paraId="12216542">
      <w:pPr>
        <w:keepNext/>
        <w:spacing w:before="240" w:after="120"/>
      </w:pPr>
      <w:r>
        <w:rPr>
          <w:rFonts w:ascii="Arial" w:hAnsi="Arial"/>
          <w:b/>
          <w:color w:val="333333"/>
          <w:sz w:val="22"/>
        </w:rPr>
        <w:t>MODULE 5: KHO DỮ LIỆU CHUNG TÁI KHAI THÁC (DATABANK)</w:t>
      </w:r>
    </w:p>
    <w:p w14:paraId="0A115270">
      <w:pPr>
        <w:spacing w:before="40" w:after="200" w:line="276" w:lineRule="auto"/>
      </w:pPr>
      <w:r>
        <w:rPr>
          <w:rFonts w:ascii="Arial" w:hAnsi="Arial"/>
          <w:i/>
          <w:color w:val="646464"/>
          <w:sz w:val="19"/>
        </w:rPr>
        <w:t>*Tài liệu tham chiếu:* Luồng 5 — Kho Data</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551B1B80">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B068AF2">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4472B07">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42EFAF2">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91E1EA2">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747BE0F">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DB63F71">
            <w:pPr>
              <w:spacing w:before="60" w:after="60" w:line="276" w:lineRule="auto"/>
              <w:jc w:val="center"/>
            </w:pPr>
            <w:r>
              <w:rPr>
                <w:rFonts w:ascii="Arial" w:hAnsi="Arial"/>
                <w:b/>
                <w:color w:val="000000"/>
                <w:sz w:val="19"/>
              </w:rPr>
              <w:t>Ghi chú / Người ký</w:t>
            </w:r>
          </w:p>
        </w:tc>
      </w:tr>
      <w:tr w14:paraId="1A2360B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0DB8114">
            <w:pPr>
              <w:spacing w:before="60" w:after="60" w:line="276" w:lineRule="auto"/>
              <w:jc w:val="center"/>
            </w:pPr>
            <w:r>
              <w:rPr>
                <w:rFonts w:ascii="Arial" w:hAnsi="Arial"/>
                <w:b/>
                <w:color w:val="000000"/>
                <w:sz w:val="20"/>
              </w:rPr>
              <w:t>5.1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7DFD45">
            <w:pPr>
              <w:spacing w:before="60" w:after="60" w:line="276" w:lineRule="auto"/>
            </w:pPr>
            <w:r>
              <w:rPr>
                <w:rFonts w:ascii="Arial" w:hAnsi="Arial"/>
                <w:color w:val="333333"/>
                <w:sz w:val="20"/>
              </w:rPr>
              <w:t>Thu hồi quyền ưu tiên chăm sóc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F123AC6">
            <w:pPr>
              <w:spacing w:before="60" w:after="60" w:line="276" w:lineRule="auto"/>
            </w:pPr>
            <w:r>
              <w:rPr>
                <w:rFonts w:ascii="Arial" w:hAnsi="Arial"/>
                <w:color w:val="333333"/>
                <w:sz w:val="20"/>
              </w:rPr>
              <w:t>Khách hàng được chia cho chuyên viên nhưng quá thời gian quy định không được cập nhật trạng thái (Chưa liên hệ: quá 3 giờ; Đang quan tâm: quá 1 ngày; Đã hẹn gặp: quá 4 ngày).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54B6BCF">
            <w:pPr>
              <w:spacing w:before="60" w:after="60" w:line="276" w:lineRule="auto"/>
            </w:pPr>
            <w:r>
              <w:rPr>
                <w:rFonts w:ascii="Arial" w:hAnsi="Arial"/>
                <w:color w:val="333333"/>
                <w:sz w:val="20"/>
              </w:rPr>
              <w:t>Hệ thống tự động thu hồi quyền ưu tiên của chuyên viên cũ và chuyển thông tin khách hàng ra Kho dữ liệu chung.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52C8E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E1FAEE">
            <w:pPr>
              <w:spacing w:before="60" w:after="60" w:line="276" w:lineRule="auto"/>
            </w:pPr>
          </w:p>
        </w:tc>
      </w:tr>
      <w:tr w14:paraId="1D78CAF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EDEA7C">
            <w:pPr>
              <w:spacing w:before="60" w:after="60" w:line="276" w:lineRule="auto"/>
              <w:jc w:val="center"/>
            </w:pPr>
            <w:r>
              <w:rPr>
                <w:rFonts w:ascii="Arial" w:hAnsi="Arial"/>
                <w:b/>
                <w:color w:val="000000"/>
                <w:sz w:val="20"/>
              </w:rPr>
              <w:t>5.2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F28298F">
            <w:pPr>
              <w:spacing w:before="60" w:after="60" w:line="276" w:lineRule="auto"/>
            </w:pPr>
            <w:r>
              <w:rPr>
                <w:rFonts w:ascii="Arial" w:hAnsi="Arial"/>
                <w:color w:val="333333"/>
                <w:sz w:val="20"/>
              </w:rPr>
              <w:t>Rút khách hàng khỏi Kho chung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9513433">
            <w:pPr>
              <w:spacing w:before="60" w:after="60" w:line="276" w:lineRule="auto"/>
            </w:pPr>
            <w:r>
              <w:rPr>
                <w:rFonts w:ascii="Arial" w:hAnsi="Arial"/>
                <w:color w:val="333333"/>
                <w:sz w:val="20"/>
              </w:rPr>
              <w:t>Khách hàng X tại Chuyên viên A tiến triển đạt trạng thái Đặt Cọc.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1D8EEE">
            <w:pPr>
              <w:spacing w:before="60" w:after="60" w:line="276" w:lineRule="auto"/>
            </w:pPr>
            <w:r>
              <w:rPr>
                <w:rFonts w:ascii="Arial" w:hAnsi="Arial"/>
                <w:color w:val="333333"/>
                <w:sz w:val="20"/>
              </w:rPr>
              <w:t>Hồ sơ khách hàng X tự động ẩn khỏi danh sách hiển thị trong Kho dữ liệu chung trên toàn hệ thống.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409FA55">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E5B5D2">
            <w:pPr>
              <w:spacing w:before="60" w:after="60" w:line="276" w:lineRule="auto"/>
            </w:pPr>
          </w:p>
        </w:tc>
      </w:tr>
      <w:tr w14:paraId="06B0CFD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B6844C5">
            <w:pPr>
              <w:spacing w:before="60" w:after="60" w:line="276" w:lineRule="auto"/>
              <w:jc w:val="center"/>
            </w:pPr>
            <w:r>
              <w:rPr>
                <w:rFonts w:ascii="Arial" w:hAnsi="Arial"/>
                <w:b/>
                <w:color w:val="000000"/>
                <w:sz w:val="20"/>
              </w:rPr>
              <w:t>5.3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5C5F14A">
            <w:pPr>
              <w:spacing w:before="60" w:after="60" w:line="276" w:lineRule="auto"/>
            </w:pPr>
            <w:r>
              <w:rPr>
                <w:rFonts w:ascii="Arial" w:hAnsi="Arial"/>
                <w:color w:val="333333"/>
                <w:sz w:val="20"/>
              </w:rPr>
              <w:t>Phân chia chăm sóc song song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BE06BE3">
            <w:pPr>
              <w:spacing w:before="60" w:after="60" w:line="276" w:lineRule="auto"/>
            </w:pPr>
            <w:r>
              <w:rPr>
                <w:rFonts w:ascii="Arial" w:hAnsi="Arial"/>
                <w:color w:val="333333"/>
                <w:sz w:val="20"/>
              </w:rPr>
              <w:t>Khách hàng mới ở trạng thái Chưa xác định quá 3 giờ không được liên hệ.</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F5ACF3">
            <w:pPr>
              <w:spacing w:before="60" w:after="60" w:line="276" w:lineRule="auto"/>
            </w:pPr>
            <w:r>
              <w:rPr>
                <w:rFonts w:ascii="Arial" w:hAnsi="Arial"/>
                <w:color w:val="333333"/>
                <w:sz w:val="20"/>
              </w:rPr>
              <w:t>Hệ thống chia thêm cho một chuyên viên thứ hai cùng chăm sóc song song (tối đa 2 chuyên viên) để tăng khả năng tiếp cận khách hàng.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54345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9B68D6C">
            <w:pPr>
              <w:spacing w:before="60" w:after="60" w:line="276" w:lineRule="auto"/>
            </w:pPr>
          </w:p>
        </w:tc>
      </w:tr>
      <w:tr w14:paraId="17208AB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5F2387C">
            <w:pPr>
              <w:spacing w:before="60" w:after="60" w:line="276" w:lineRule="auto"/>
              <w:jc w:val="center"/>
            </w:pPr>
            <w:r>
              <w:rPr>
                <w:rFonts w:ascii="Arial" w:hAnsi="Arial"/>
                <w:b/>
                <w:color w:val="000000"/>
                <w:sz w:val="20"/>
              </w:rPr>
              <w:t>5.4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D43BE66">
            <w:pPr>
              <w:spacing w:before="60" w:after="60" w:line="276" w:lineRule="auto"/>
            </w:pPr>
            <w:r>
              <w:rPr>
                <w:rFonts w:ascii="Arial" w:hAnsi="Arial"/>
                <w:color w:val="333333"/>
                <w:sz w:val="20"/>
              </w:rPr>
              <w:t>Hạn mức lấy khách từ Kho chung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68030A">
            <w:pPr>
              <w:spacing w:before="60" w:after="60" w:line="276" w:lineRule="auto"/>
            </w:pPr>
            <w:r>
              <w:rPr>
                <w:rFonts w:ascii="Arial" w:hAnsi="Arial"/>
                <w:color w:val="333333"/>
                <w:sz w:val="20"/>
              </w:rPr>
              <w:t>Chuyên viên cố gắng lấy khách hàng thứ 3 từ Kho dữ liệu chung trong cùng một ngày.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450D35">
            <w:pPr>
              <w:spacing w:before="60" w:after="60" w:line="276" w:lineRule="auto"/>
            </w:pPr>
            <w:r>
              <w:rPr>
                <w:rFonts w:ascii="Arial" w:hAnsi="Arial"/>
                <w:color w:val="333333"/>
                <w:sz w:val="20"/>
              </w:rPr>
              <w:t>Hệ thống báo lỗi vượt hạn mức (giới hạn tối đa 2 khách/ngày hoặc 300 khách/tháng).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3862312">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3C0B51D">
            <w:pPr>
              <w:spacing w:before="60" w:after="60" w:line="276" w:lineRule="auto"/>
            </w:pPr>
          </w:p>
        </w:tc>
      </w:tr>
      <w:tr w14:paraId="7A709BA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3E0D6A">
            <w:pPr>
              <w:spacing w:before="60" w:after="60" w:line="276" w:lineRule="auto"/>
              <w:jc w:val="center"/>
            </w:pPr>
            <w:r>
              <w:rPr>
                <w:rFonts w:ascii="Arial" w:hAnsi="Arial"/>
                <w:b/>
                <w:color w:val="000000"/>
                <w:sz w:val="20"/>
              </w:rPr>
              <w:t>5.5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86AA50">
            <w:pPr>
              <w:spacing w:before="60" w:after="60" w:line="276" w:lineRule="auto"/>
            </w:pPr>
            <w:r>
              <w:rPr>
                <w:rFonts w:ascii="Arial" w:hAnsi="Arial"/>
                <w:color w:val="333333"/>
                <w:sz w:val="20"/>
              </w:rPr>
              <w:t>Bảo mật thông tin khi duyệt kho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214F8C">
            <w:pPr>
              <w:spacing w:before="60" w:after="60" w:line="276" w:lineRule="auto"/>
            </w:pPr>
            <w:r>
              <w:rPr>
                <w:rFonts w:ascii="Arial" w:hAnsi="Arial"/>
                <w:color w:val="333333"/>
                <w:sz w:val="20"/>
              </w:rPr>
              <w:t>Chuyên viên duyệt danh sách khách trong Kho dữ liệu chung để chọn lấy.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8DFA938">
            <w:pPr>
              <w:spacing w:before="60" w:after="60" w:line="276" w:lineRule="auto"/>
            </w:pPr>
            <w:r>
              <w:rPr>
                <w:rFonts w:ascii="Arial" w:hAnsi="Arial"/>
                <w:color w:val="333333"/>
                <w:sz w:val="20"/>
              </w:rPr>
              <w:t>Số điện thoại và tên dự án gốc của khách hàng bị che mờ. Chỉ hiển thị đầy đủ sau khi chuyên viên bấm "Nhận khách" thành công.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93EF106">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97C8CC">
            <w:pPr>
              <w:spacing w:before="60" w:after="60" w:line="276" w:lineRule="auto"/>
            </w:pPr>
          </w:p>
        </w:tc>
      </w:tr>
      <w:tr w14:paraId="2AF4329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EE18198">
            <w:pPr>
              <w:spacing w:before="60" w:after="60" w:line="276" w:lineRule="auto"/>
              <w:jc w:val="center"/>
            </w:pPr>
            <w:r>
              <w:rPr>
                <w:rFonts w:ascii="Arial" w:hAnsi="Arial"/>
                <w:b/>
                <w:color w:val="000000"/>
                <w:sz w:val="20"/>
              </w:rPr>
              <w:t>5.6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82EF9E">
            <w:pPr>
              <w:spacing w:before="60" w:after="60" w:line="276" w:lineRule="auto"/>
            </w:pPr>
            <w:r>
              <w:rPr>
                <w:rFonts w:ascii="Arial" w:hAnsi="Arial"/>
                <w:color w:val="333333"/>
                <w:sz w:val="20"/>
              </w:rPr>
              <w:t>Lọc nguồn khách ra Kho chung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B256791">
            <w:pPr>
              <w:spacing w:before="60" w:after="60" w:line="276" w:lineRule="auto"/>
            </w:pPr>
            <w:r>
              <w:rPr>
                <w:rFonts w:ascii="Arial" w:hAnsi="Arial"/>
                <w:color w:val="333333"/>
                <w:sz w:val="20"/>
              </w:rPr>
              <w:t>Khách hàng nguồn cá nhân tự kiếm hoặc nguồn giới thiệu bị hết hạn tương tác chăm sóc.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8EB4F3">
            <w:pPr>
              <w:spacing w:before="60" w:after="60" w:line="276" w:lineRule="auto"/>
            </w:pPr>
            <w:r>
              <w:rPr>
                <w:rFonts w:ascii="Arial" w:hAnsi="Arial"/>
                <w:color w:val="333333"/>
                <w:sz w:val="20"/>
              </w:rPr>
              <w:t>Hệ thống không đẩy ra Kho dữ liệu chung. Chỉ có khách hàng từ nguồn quảng cáo Marketing của công ty mới được đẩy ra Kho chung.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8767E4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346EFF">
            <w:pPr>
              <w:spacing w:before="60" w:after="60" w:line="276" w:lineRule="auto"/>
            </w:pPr>
          </w:p>
        </w:tc>
      </w:tr>
    </w:tbl>
    <w:p w14:paraId="7469701A">
      <w:pPr>
        <w:spacing w:after="160"/>
      </w:pPr>
    </w:p>
    <w:p w14:paraId="39151425">
      <w:pPr>
        <w:spacing w:before="80" w:after="120" w:line="276" w:lineRule="auto"/>
      </w:pPr>
      <w:r>
        <w:rPr>
          <w:rFonts w:ascii="Arial" w:hAnsi="Arial"/>
          <w:color w:val="333333"/>
          <w:sz w:val="20"/>
        </w:rPr>
        <w:t>---</w:t>
      </w:r>
    </w:p>
    <w:p w14:paraId="0A9AE93E">
      <w:pPr>
        <w:keepNext/>
        <w:spacing w:before="240" w:after="120"/>
      </w:pPr>
      <w:r>
        <w:rPr>
          <w:rFonts w:ascii="Arial" w:hAnsi="Arial"/>
          <w:b/>
          <w:color w:val="333333"/>
          <w:sz w:val="22"/>
        </w:rPr>
        <w:t>MODULE 6: QUẢN LÝ DỰ ÁN &amp; DANH SÁCH BANS HÀNG (PROJECTS)</w:t>
      </w:r>
    </w:p>
    <w:p w14:paraId="1E1BC540">
      <w:pPr>
        <w:spacing w:before="40" w:after="200" w:line="276" w:lineRule="auto"/>
      </w:pPr>
      <w:r>
        <w:rPr>
          <w:rFonts w:ascii="Arial" w:hAnsi="Arial"/>
          <w:i/>
          <w:color w:val="646464"/>
          <w:sz w:val="19"/>
        </w:rPr>
        <w:t>*Tài liệu tham chiếu:* Luồng 6 — Quản Lý Dự Án</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17A349D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2B98018">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7ACC29B">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5ADF274">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16456A8">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48CF0E2">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E347A41">
            <w:pPr>
              <w:spacing w:before="60" w:after="60" w:line="276" w:lineRule="auto"/>
              <w:jc w:val="center"/>
            </w:pPr>
            <w:r>
              <w:rPr>
                <w:rFonts w:ascii="Arial" w:hAnsi="Arial"/>
                <w:b/>
                <w:color w:val="000000"/>
                <w:sz w:val="19"/>
              </w:rPr>
              <w:t>Ghi chú / Người ký</w:t>
            </w:r>
          </w:p>
        </w:tc>
      </w:tr>
      <w:tr w14:paraId="1860123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C0A485">
            <w:pPr>
              <w:spacing w:before="60" w:after="60" w:line="276" w:lineRule="auto"/>
              <w:jc w:val="center"/>
            </w:pPr>
            <w:r>
              <w:rPr>
                <w:rFonts w:ascii="Arial" w:hAnsi="Arial"/>
                <w:b/>
                <w:color w:val="000000"/>
                <w:sz w:val="20"/>
              </w:rPr>
              <w:t>6.1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821A5E">
            <w:pPr>
              <w:spacing w:before="60" w:after="60" w:line="276" w:lineRule="auto"/>
            </w:pPr>
            <w:r>
              <w:rPr>
                <w:rFonts w:ascii="Arial" w:hAnsi="Arial"/>
                <w:color w:val="333333"/>
                <w:sz w:val="20"/>
              </w:rPr>
              <w:t>Dự án là gốc thông tin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F096D09">
            <w:pPr>
              <w:spacing w:before="60" w:after="60" w:line="276" w:lineRule="auto"/>
            </w:pPr>
            <w:r>
              <w:rPr>
                <w:rFonts w:ascii="Arial" w:hAnsi="Arial"/>
                <w:color w:val="333333"/>
                <w:sz w:val="20"/>
              </w:rPr>
              <w:t>Kiểm tra mối liên kết của danh sách chuyên viên, tài liệu dự án, chiến dịch quảng cáo và khách hàng đổ về.</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41B705C">
            <w:pPr>
              <w:spacing w:before="60" w:after="60" w:line="276" w:lineRule="auto"/>
            </w:pPr>
            <w:r>
              <w:rPr>
                <w:rFonts w:ascii="Arial" w:hAnsi="Arial"/>
                <w:color w:val="333333"/>
                <w:sz w:val="20"/>
              </w:rPr>
              <w:t>Mọi thông tin trên đều bắt buộc phải liên kết chính xác với một Dự án cụ thể.</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6E129F">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B6C90E7">
            <w:pPr>
              <w:spacing w:before="60" w:after="60" w:line="276" w:lineRule="auto"/>
            </w:pPr>
          </w:p>
        </w:tc>
      </w:tr>
      <w:tr w14:paraId="179B40E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64F6DD">
            <w:pPr>
              <w:spacing w:before="60" w:after="60" w:line="276" w:lineRule="auto"/>
              <w:jc w:val="center"/>
            </w:pPr>
            <w:r>
              <w:rPr>
                <w:rFonts w:ascii="Arial" w:hAnsi="Arial"/>
                <w:b/>
                <w:color w:val="000000"/>
                <w:sz w:val="20"/>
              </w:rPr>
              <w:t>6.2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2E65E0E">
            <w:pPr>
              <w:spacing w:before="60" w:after="60" w:line="276" w:lineRule="auto"/>
            </w:pPr>
            <w:r>
              <w:rPr>
                <w:rFonts w:ascii="Arial" w:hAnsi="Arial"/>
                <w:color w:val="333333"/>
                <w:sz w:val="20"/>
              </w:rPr>
              <w:t>Thiết lập danh sách bán dự 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86434A3">
            <w:pPr>
              <w:spacing w:before="60" w:after="60" w:line="276" w:lineRule="auto"/>
            </w:pPr>
            <w:r>
              <w:rPr>
                <w:rFonts w:ascii="Arial" w:hAnsi="Arial"/>
                <w:color w:val="333333"/>
                <w:sz w:val="20"/>
              </w:rPr>
              <w:t>Giám đốc Kinh doanh thêm Chuyên viên A vào danh sách được phép bán Dự án X.</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0072D4F">
            <w:pPr>
              <w:spacing w:before="60" w:after="60" w:line="276" w:lineRule="auto"/>
            </w:pPr>
            <w:r>
              <w:rPr>
                <w:rFonts w:ascii="Arial" w:hAnsi="Arial"/>
                <w:color w:val="333333"/>
                <w:sz w:val="20"/>
              </w:rPr>
              <w:t>Chuyên viên A đủ điều kiện lọt vào danh sách nhận phân phối khách hàng tự động của Dự án X.</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CE13D7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950F28D">
            <w:pPr>
              <w:spacing w:before="60" w:after="60" w:line="276" w:lineRule="auto"/>
            </w:pPr>
          </w:p>
        </w:tc>
      </w:tr>
      <w:tr w14:paraId="1607EB9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1C5F48">
            <w:pPr>
              <w:spacing w:before="60" w:after="60" w:line="276" w:lineRule="auto"/>
              <w:jc w:val="center"/>
            </w:pPr>
            <w:r>
              <w:rPr>
                <w:rFonts w:ascii="Arial" w:hAnsi="Arial"/>
                <w:b/>
                <w:color w:val="000000"/>
                <w:sz w:val="20"/>
              </w:rPr>
              <w:t>6.3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7BDDBBE">
            <w:pPr>
              <w:spacing w:before="60" w:after="60" w:line="276" w:lineRule="auto"/>
            </w:pPr>
            <w:r>
              <w:rPr>
                <w:rFonts w:ascii="Arial" w:hAnsi="Arial"/>
                <w:color w:val="333333"/>
                <w:sz w:val="20"/>
              </w:rPr>
              <w:t>Chặn tải tài liệu mật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D8E42F1">
            <w:pPr>
              <w:spacing w:before="60" w:after="60" w:line="276" w:lineRule="auto"/>
            </w:pPr>
            <w:r>
              <w:rPr>
                <w:rFonts w:ascii="Arial" w:hAnsi="Arial"/>
                <w:color w:val="333333"/>
                <w:sz w:val="20"/>
              </w:rPr>
              <w:t>Chuyên viên B không thuộc danh sách bán Dự án Y thử tải tài liệu bảng giá, chính sách của Dự án 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D512EAA">
            <w:pPr>
              <w:spacing w:before="60" w:after="60" w:line="276" w:lineRule="auto"/>
            </w:pPr>
            <w:r>
              <w:rPr>
                <w:rFonts w:ascii="Arial" w:hAnsi="Arial"/>
                <w:color w:val="333333"/>
                <w:sz w:val="20"/>
              </w:rPr>
              <w:t>Hệ thống chặn quyền tải và thông báo không đủ thẩm quyền truy cập.</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B1951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9D12DE2">
            <w:pPr>
              <w:spacing w:before="60" w:after="60" w:line="276" w:lineRule="auto"/>
            </w:pPr>
            <w:r>
              <w:rPr>
                <w:rFonts w:ascii="Arial" w:hAnsi="Arial"/>
                <w:color w:val="333333"/>
                <w:sz w:val="20"/>
              </w:rPr>
              <w:t>Chặn qua Middleware kiểm tra roster</w:t>
            </w:r>
          </w:p>
        </w:tc>
      </w:tr>
      <w:tr w14:paraId="209919FE">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931F49">
            <w:pPr>
              <w:spacing w:before="60" w:after="60" w:line="276" w:lineRule="auto"/>
              <w:jc w:val="center"/>
            </w:pPr>
            <w:r>
              <w:rPr>
                <w:rFonts w:ascii="Arial" w:hAnsi="Arial"/>
                <w:b/>
                <w:color w:val="000000"/>
                <w:sz w:val="20"/>
              </w:rPr>
              <w:t>6.4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941BDB">
            <w:pPr>
              <w:spacing w:before="60" w:after="60" w:line="276" w:lineRule="auto"/>
            </w:pPr>
            <w:r>
              <w:rPr>
                <w:rFonts w:ascii="Arial" w:hAnsi="Arial"/>
                <w:color w:val="333333"/>
                <w:sz w:val="20"/>
              </w:rPr>
              <w:t>Nhận diện khách theo chiến dịch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C4BF6A6">
            <w:pPr>
              <w:spacing w:before="60" w:after="60" w:line="276" w:lineRule="auto"/>
            </w:pPr>
            <w:r>
              <w:rPr>
                <w:rFonts w:ascii="Arial" w:hAnsi="Arial"/>
                <w:color w:val="333333"/>
                <w:sz w:val="20"/>
              </w:rPr>
              <w:t>Kiểm tra đường link quảng cáo khi khách hàng đăng ký quan tâm dự 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0CF4A2D">
            <w:pPr>
              <w:spacing w:before="60" w:after="60" w:line="276" w:lineRule="auto"/>
            </w:pPr>
            <w:r>
              <w:rPr>
                <w:rFonts w:ascii="Arial" w:hAnsi="Arial"/>
                <w:color w:val="333333"/>
                <w:sz w:val="20"/>
              </w:rPr>
              <w:t>Hệ thống tự động phân tích đường dẫn để ghi nhận đúng khách hàng về dự án tương ứng.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697DE4C">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AEDC43">
            <w:pPr>
              <w:spacing w:before="60" w:after="60" w:line="276" w:lineRule="auto"/>
            </w:pPr>
          </w:p>
        </w:tc>
      </w:tr>
    </w:tbl>
    <w:p w14:paraId="7572F702">
      <w:pPr>
        <w:spacing w:after="160"/>
      </w:pPr>
    </w:p>
    <w:p w14:paraId="298F9B91">
      <w:pPr>
        <w:spacing w:before="80" w:after="120" w:line="276" w:lineRule="auto"/>
      </w:pPr>
      <w:r>
        <w:rPr>
          <w:rFonts w:ascii="Arial" w:hAnsi="Arial"/>
          <w:color w:val="333333"/>
          <w:sz w:val="20"/>
        </w:rPr>
        <w:t>---</w:t>
      </w:r>
    </w:p>
    <w:p w14:paraId="7AD596C0">
      <w:pPr>
        <w:keepNext/>
        <w:spacing w:before="240" w:after="120"/>
      </w:pPr>
      <w:r>
        <w:rPr>
          <w:rFonts w:ascii="Arial" w:hAnsi="Arial"/>
          <w:b/>
          <w:color w:val="333333"/>
          <w:sz w:val="22"/>
        </w:rPr>
        <w:t>MODULE 7: TỔ CHỨC ĐỘI NHÓM &amp; BÁO CÁO KPI (TEAMS)</w:t>
      </w:r>
    </w:p>
    <w:p w14:paraId="34FDD318">
      <w:pPr>
        <w:spacing w:before="40" w:after="200" w:line="276" w:lineRule="auto"/>
      </w:pPr>
      <w:r>
        <w:rPr>
          <w:rFonts w:ascii="Arial" w:hAnsi="Arial"/>
          <w:i/>
          <w:color w:val="646464"/>
          <w:sz w:val="19"/>
        </w:rPr>
        <w:t>*Tài liệu tham chiếu:* Luồng 7 — Quản Lý Team</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0233E5FE">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8969A71">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D8F2A10">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0167AB3">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EB86BED">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8C848EC">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A659C9C">
            <w:pPr>
              <w:spacing w:before="60" w:after="60" w:line="276" w:lineRule="auto"/>
              <w:jc w:val="center"/>
            </w:pPr>
            <w:r>
              <w:rPr>
                <w:rFonts w:ascii="Arial" w:hAnsi="Arial"/>
                <w:b/>
                <w:color w:val="000000"/>
                <w:sz w:val="19"/>
              </w:rPr>
              <w:t>Ghi chú / Người ký</w:t>
            </w:r>
          </w:p>
        </w:tc>
      </w:tr>
      <w:tr w14:paraId="3B47A49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1C1E7A">
            <w:pPr>
              <w:spacing w:before="60" w:after="60" w:line="276" w:lineRule="auto"/>
              <w:jc w:val="center"/>
            </w:pPr>
            <w:r>
              <w:rPr>
                <w:rFonts w:ascii="Arial" w:hAnsi="Arial"/>
                <w:b/>
                <w:color w:val="000000"/>
                <w:sz w:val="20"/>
              </w:rPr>
              <w:t>7.1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0B41D2">
            <w:pPr>
              <w:spacing w:before="60" w:after="60" w:line="276" w:lineRule="auto"/>
            </w:pPr>
            <w:r>
              <w:rPr>
                <w:rFonts w:ascii="Arial" w:hAnsi="Arial"/>
                <w:color w:val="333333"/>
                <w:sz w:val="20"/>
              </w:rPr>
              <w:t>Khởi tạo sơ đồ tổ chức phòng ban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239922">
            <w:pPr>
              <w:spacing w:before="60" w:after="60" w:line="276" w:lineRule="auto"/>
            </w:pPr>
            <w:r>
              <w:rPr>
                <w:rFonts w:ascii="Arial" w:hAnsi="Arial"/>
                <w:color w:val="333333"/>
                <w:sz w:val="20"/>
              </w:rPr>
              <w:t>Cấu hình sơ đồ tổ chức gồm các chi nhánh, các phòng kinh doanh và gán Trưởng phòng phụ trách.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73AA61">
            <w:pPr>
              <w:spacing w:before="60" w:after="60" w:line="276" w:lineRule="auto"/>
            </w:pPr>
            <w:r>
              <w:rPr>
                <w:rFonts w:ascii="Arial" w:hAnsi="Arial"/>
                <w:color w:val="333333"/>
                <w:sz w:val="20"/>
              </w:rPr>
              <w:t>Sơ đồ phòng ban hiển thị chính xác theo đúng phân cấp quản lý.</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B8FAD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DD27C2">
            <w:pPr>
              <w:spacing w:before="60" w:after="60" w:line="276" w:lineRule="auto"/>
            </w:pPr>
          </w:p>
        </w:tc>
      </w:tr>
      <w:tr w14:paraId="262882B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4D82B5">
            <w:pPr>
              <w:spacing w:before="60" w:after="60" w:line="276" w:lineRule="auto"/>
              <w:jc w:val="center"/>
            </w:pPr>
            <w:r>
              <w:rPr>
                <w:rFonts w:ascii="Arial" w:hAnsi="Arial"/>
                <w:b/>
                <w:color w:val="000000"/>
                <w:sz w:val="20"/>
              </w:rPr>
              <w:t>7.2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8D2296">
            <w:pPr>
              <w:spacing w:before="60" w:after="60" w:line="276" w:lineRule="auto"/>
            </w:pPr>
            <w:r>
              <w:rPr>
                <w:rFonts w:ascii="Arial" w:hAnsi="Arial"/>
                <w:color w:val="333333"/>
                <w:sz w:val="20"/>
              </w:rPr>
              <w:t>Ràng buộc thành viên phòng ban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E5B9850">
            <w:pPr>
              <w:spacing w:before="60" w:after="60" w:line="276" w:lineRule="auto"/>
            </w:pPr>
            <w:r>
              <w:rPr>
                <w:rFonts w:ascii="Arial" w:hAnsi="Arial"/>
                <w:color w:val="333333"/>
                <w:sz w:val="20"/>
              </w:rPr>
              <w:t>Thử xếp 1 chuyên viên kinh doanh trực thuộc đồng thời 2 phòng kinh doanh khác nhau.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6BA1D44">
            <w:pPr>
              <w:spacing w:before="60" w:after="60" w:line="276" w:lineRule="auto"/>
            </w:pPr>
            <w:r>
              <w:rPr>
                <w:rFonts w:ascii="Arial" w:hAnsi="Arial"/>
                <w:color w:val="333333"/>
                <w:sz w:val="20"/>
              </w:rPr>
              <w:t>Hệ thống chặn thao tác. Một nhân sự chỉ được thuộc về duy nhất 1 phòng ban tại một thời điểm.</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DC483E3">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24734A">
            <w:pPr>
              <w:spacing w:before="60" w:after="60" w:line="276" w:lineRule="auto"/>
            </w:pPr>
          </w:p>
        </w:tc>
      </w:tr>
      <w:tr w14:paraId="2FB59010">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1A77766">
            <w:pPr>
              <w:spacing w:before="60" w:after="60" w:line="276" w:lineRule="auto"/>
              <w:jc w:val="center"/>
            </w:pPr>
            <w:r>
              <w:rPr>
                <w:rFonts w:ascii="Arial" w:hAnsi="Arial"/>
                <w:b/>
                <w:color w:val="000000"/>
                <w:sz w:val="20"/>
              </w:rPr>
              <w:t>7.3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9F167A5">
            <w:pPr>
              <w:spacing w:before="60" w:after="60" w:line="276" w:lineRule="auto"/>
            </w:pPr>
            <w:r>
              <w:rPr>
                <w:rFonts w:ascii="Arial" w:hAnsi="Arial"/>
                <w:color w:val="333333"/>
                <w:sz w:val="20"/>
              </w:rPr>
              <w:t>Quyền giám sát của Trưởng phòng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D468C0">
            <w:pPr>
              <w:spacing w:before="60" w:after="60" w:line="276" w:lineRule="auto"/>
            </w:pPr>
            <w:r>
              <w:rPr>
                <w:rFonts w:ascii="Arial" w:hAnsi="Arial"/>
                <w:color w:val="333333"/>
                <w:sz w:val="20"/>
              </w:rPr>
              <w:t>Trưởng phòng truy cập xem hồ sơ khách hàng và lịch sử chăm sóc của các chuyên viên trực thuộc phòng mình.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B5CDDE">
            <w:pPr>
              <w:spacing w:before="60" w:after="60" w:line="276" w:lineRule="auto"/>
            </w:pPr>
            <w:r>
              <w:rPr>
                <w:rFonts w:ascii="Arial" w:hAnsi="Arial"/>
                <w:color w:val="333333"/>
                <w:sz w:val="20"/>
              </w:rPr>
              <w:t>Hệ thống hiển thị đầy đủ thông tin ở chế độ chỉ đọc để Trưởng phòng kiểm tra và đôn đốc.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F3B3CA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B2F301">
            <w:pPr>
              <w:spacing w:before="60" w:after="60" w:line="276" w:lineRule="auto"/>
            </w:pPr>
          </w:p>
        </w:tc>
      </w:tr>
      <w:tr w14:paraId="7FC826F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E14562C">
            <w:pPr>
              <w:spacing w:before="60" w:after="60" w:line="276" w:lineRule="auto"/>
              <w:jc w:val="center"/>
            </w:pPr>
            <w:r>
              <w:rPr>
                <w:rFonts w:ascii="Arial" w:hAnsi="Arial"/>
                <w:b/>
                <w:color w:val="000000"/>
                <w:sz w:val="20"/>
              </w:rPr>
              <w:t>7.4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62A34F3">
            <w:pPr>
              <w:spacing w:before="60" w:after="60" w:line="276" w:lineRule="auto"/>
            </w:pPr>
            <w:r>
              <w:rPr>
                <w:rFonts w:ascii="Arial" w:hAnsi="Arial"/>
                <w:color w:val="333333"/>
                <w:sz w:val="20"/>
              </w:rPr>
              <w:t>Báo cáo cộng dồn KPI tự động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0205DF">
            <w:pPr>
              <w:spacing w:before="60" w:after="60" w:line="276" w:lineRule="auto"/>
            </w:pPr>
            <w:r>
              <w:rPr>
                <w:rFonts w:ascii="Arial" w:hAnsi="Arial"/>
                <w:color w:val="333333"/>
                <w:sz w:val="20"/>
              </w:rPr>
              <w:t>Xem biểu đồ báo cáo kết quả kinh doanh ở tài khoản Trưởng phòng và Giám đốc Kinh doanh.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3A23E8">
            <w:pPr>
              <w:spacing w:before="60" w:after="60" w:line="276" w:lineRule="auto"/>
            </w:pPr>
            <w:r>
              <w:rPr>
                <w:rFonts w:ascii="Arial" w:hAnsi="Arial"/>
                <w:color w:val="333333"/>
                <w:sz w:val="20"/>
              </w:rPr>
              <w:t>Số liệu tổng số khách hàng, tổng số cọc và doanh thu được tự động cộng dồn từ cấp nhân viên lên cấp phòng và chi nhánh.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6D5227C">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FC22D6">
            <w:pPr>
              <w:spacing w:before="60" w:after="60" w:line="276" w:lineRule="auto"/>
            </w:pPr>
          </w:p>
        </w:tc>
      </w:tr>
      <w:tr w14:paraId="123DB2C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AFC566">
            <w:pPr>
              <w:spacing w:before="60" w:after="60" w:line="276" w:lineRule="auto"/>
              <w:jc w:val="center"/>
            </w:pPr>
            <w:r>
              <w:rPr>
                <w:rFonts w:ascii="Arial" w:hAnsi="Arial"/>
                <w:b/>
                <w:color w:val="000000"/>
                <w:sz w:val="20"/>
              </w:rPr>
              <w:t>7.5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86B341">
            <w:pPr>
              <w:spacing w:before="60" w:after="60" w:line="276" w:lineRule="auto"/>
            </w:pPr>
            <w:r>
              <w:rPr>
                <w:rFonts w:ascii="Arial" w:hAnsi="Arial"/>
                <w:color w:val="333333"/>
                <w:sz w:val="20"/>
              </w:rPr>
              <w:t>Độc lập việc phân chia khách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692FA85">
            <w:pPr>
              <w:spacing w:before="60" w:after="60" w:line="276" w:lineRule="auto"/>
            </w:pPr>
            <w:r>
              <w:rPr>
                <w:rFonts w:ascii="Arial" w:hAnsi="Arial"/>
                <w:color w:val="333333"/>
                <w:sz w:val="20"/>
              </w:rPr>
              <w:t>Khách hàng mới đăng ký dự án do Phòng kinh doanh A đang tập trung triển khai.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918C39A">
            <w:pPr>
              <w:spacing w:before="60" w:after="60" w:line="276" w:lineRule="auto"/>
            </w:pPr>
            <w:r>
              <w:rPr>
                <w:rFonts w:ascii="Arial" w:hAnsi="Arial"/>
                <w:color w:val="333333"/>
                <w:sz w:val="20"/>
              </w:rPr>
              <w:t>Khách hàng được phân phối trực tiếp cho cá nhân chuyên viên đủ điều kiện, không phân chia cho đội nhóm.</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4871D1">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4A17164">
            <w:pPr>
              <w:spacing w:before="60" w:after="60" w:line="276" w:lineRule="auto"/>
            </w:pPr>
          </w:p>
        </w:tc>
      </w:tr>
    </w:tbl>
    <w:p w14:paraId="4834912F">
      <w:pPr>
        <w:spacing w:after="160"/>
      </w:pPr>
    </w:p>
    <w:p w14:paraId="621E76C3">
      <w:pPr>
        <w:spacing w:before="80" w:after="120" w:line="276" w:lineRule="auto"/>
      </w:pPr>
      <w:r>
        <w:rPr>
          <w:rFonts w:ascii="Arial" w:hAnsi="Arial"/>
          <w:color w:val="333333"/>
          <w:sz w:val="20"/>
        </w:rPr>
        <w:t>---</w:t>
      </w:r>
    </w:p>
    <w:p w14:paraId="50BD4B5D">
      <w:pPr>
        <w:keepNext/>
        <w:spacing w:before="240" w:after="120"/>
      </w:pPr>
      <w:r>
        <w:rPr>
          <w:rFonts w:ascii="Arial" w:hAnsi="Arial"/>
          <w:b/>
          <w:color w:val="333333"/>
          <w:sz w:val="22"/>
        </w:rPr>
        <w:t>MODULE 8: TIỀN CỌC &amp; DUYỆT MINH CHỨNG GIAO DỊCH (DEPOSITS &amp; FINANCE)</w:t>
      </w:r>
    </w:p>
    <w:p w14:paraId="2F7CA339">
      <w:pPr>
        <w:spacing w:before="40" w:after="200" w:line="276" w:lineRule="auto"/>
      </w:pPr>
      <w:r>
        <w:rPr>
          <w:rFonts w:ascii="Arial" w:hAnsi="Arial"/>
          <w:i/>
          <w:color w:val="646464"/>
          <w:sz w:val="19"/>
        </w:rPr>
        <w:t>*Tài liệu tham chiếu:* Luồng 6 — Tiền (Cọc -&gt; Phí)</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08881B39">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0D7691A">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5F7B011">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99B3DE5">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05411C6">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33ABB1A">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452F3DC">
            <w:pPr>
              <w:spacing w:before="60" w:after="60" w:line="276" w:lineRule="auto"/>
              <w:jc w:val="center"/>
            </w:pPr>
            <w:r>
              <w:rPr>
                <w:rFonts w:ascii="Arial" w:hAnsi="Arial"/>
                <w:b/>
                <w:color w:val="000000"/>
                <w:sz w:val="19"/>
              </w:rPr>
              <w:t>Ghi chú / Người ký</w:t>
            </w:r>
          </w:p>
        </w:tc>
      </w:tr>
      <w:tr w14:paraId="060E8B7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BCDB389">
            <w:pPr>
              <w:spacing w:before="60" w:after="60" w:line="276" w:lineRule="auto"/>
              <w:jc w:val="center"/>
            </w:pPr>
            <w:r>
              <w:rPr>
                <w:rFonts w:ascii="Arial" w:hAnsi="Arial"/>
                <w:b/>
                <w:color w:val="000000"/>
                <w:sz w:val="20"/>
              </w:rPr>
              <w:t>8.1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7F8439">
            <w:pPr>
              <w:spacing w:before="60" w:after="60" w:line="276" w:lineRule="auto"/>
            </w:pPr>
            <w:r>
              <w:rPr>
                <w:rFonts w:ascii="Arial" w:hAnsi="Arial"/>
                <w:color w:val="333333"/>
                <w:sz w:val="20"/>
              </w:rPr>
              <w:t>Khóa giỏ hàng tự động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4FADF9">
            <w:pPr>
              <w:spacing w:before="60" w:after="60" w:line="276" w:lineRule="auto"/>
            </w:pPr>
            <w:r>
              <w:rPr>
                <w:rFonts w:ascii="Arial" w:hAnsi="Arial"/>
                <w:color w:val="333333"/>
                <w:sz w:val="20"/>
              </w:rPr>
              <w:t>Chuyên viên tạo phiếu cọc thành công cho căn hộ A trên hệ thống.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E40214D">
            <w:pPr>
              <w:spacing w:before="60" w:after="60" w:line="276" w:lineRule="auto"/>
            </w:pPr>
            <w:r>
              <w:rPr>
                <w:rFonts w:ascii="Arial" w:hAnsi="Arial"/>
                <w:color w:val="333333"/>
                <w:sz w:val="20"/>
              </w:rPr>
              <w:t>Căn hộ A chuyển sang trạng thái "Đã cọc" trên bảng hàng trực tuyến, khóa không cho chuyên viên khác tạo phiếu cọc trùng căn hộ đó.</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F39AF7A">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6FBF91F">
            <w:pPr>
              <w:spacing w:before="60" w:after="60" w:line="276" w:lineRule="auto"/>
            </w:pPr>
          </w:p>
        </w:tc>
      </w:tr>
      <w:tr w14:paraId="08DEF13B">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1C6ED9">
            <w:pPr>
              <w:spacing w:before="60" w:after="60" w:line="276" w:lineRule="auto"/>
              <w:jc w:val="center"/>
            </w:pPr>
            <w:r>
              <w:rPr>
                <w:rFonts w:ascii="Arial" w:hAnsi="Arial"/>
                <w:b/>
                <w:color w:val="000000"/>
                <w:sz w:val="20"/>
              </w:rPr>
              <w:t>8.2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1744F78">
            <w:pPr>
              <w:spacing w:before="60" w:after="60" w:line="276" w:lineRule="auto"/>
            </w:pPr>
            <w:r>
              <w:rPr>
                <w:rFonts w:ascii="Arial" w:hAnsi="Arial"/>
                <w:color w:val="333333"/>
                <w:sz w:val="20"/>
              </w:rPr>
              <w:t>Chuyển trạng thái khách đặt cọc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34EF7D">
            <w:pPr>
              <w:spacing w:before="60" w:after="60" w:line="276" w:lineRule="auto"/>
            </w:pPr>
            <w:r>
              <w:rPr>
                <w:rFonts w:ascii="Arial" w:hAnsi="Arial"/>
                <w:color w:val="333333"/>
                <w:sz w:val="20"/>
              </w:rPr>
              <w:t>Chuyên viên hoàn tất gửi phiếu đặt cọc lên hệ thống chờ Quản lý phê duyệt.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871C068">
            <w:pPr>
              <w:spacing w:before="60" w:after="60" w:line="276" w:lineRule="auto"/>
            </w:pPr>
            <w:r>
              <w:rPr>
                <w:rFonts w:ascii="Arial" w:hAnsi="Arial"/>
                <w:color w:val="333333"/>
                <w:sz w:val="20"/>
              </w:rPr>
              <w:t>Trạng thái khách hàng lập tức chuyển sang "Đặt cọc" để ghi nhận kịp thời và rút thông tin khách khỏi Kho dữ liệu chung.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80DC622">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9D8CDA3">
            <w:pPr>
              <w:spacing w:before="60" w:after="60" w:line="276" w:lineRule="auto"/>
            </w:pPr>
          </w:p>
        </w:tc>
      </w:tr>
      <w:tr w14:paraId="463AF77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63F254">
            <w:pPr>
              <w:spacing w:before="60" w:after="60" w:line="276" w:lineRule="auto"/>
              <w:jc w:val="center"/>
            </w:pPr>
            <w:r>
              <w:rPr>
                <w:rFonts w:ascii="Arial" w:hAnsi="Arial"/>
                <w:b/>
                <w:color w:val="000000"/>
                <w:sz w:val="20"/>
              </w:rPr>
              <w:t>8.3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D028BF">
            <w:pPr>
              <w:spacing w:before="60" w:after="60" w:line="276" w:lineRule="auto"/>
            </w:pPr>
            <w:r>
              <w:rPr>
                <w:rFonts w:ascii="Arial" w:hAnsi="Arial"/>
                <w:color w:val="333333"/>
                <w:sz w:val="20"/>
              </w:rPr>
              <w:t>Phê duyệt minh chứng thanh toán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5EA519">
            <w:pPr>
              <w:spacing w:before="60" w:after="60" w:line="276" w:lineRule="auto"/>
            </w:pPr>
            <w:r>
              <w:rPr>
                <w:rFonts w:ascii="Arial" w:hAnsi="Arial"/>
                <w:color w:val="333333"/>
                <w:sz w:val="20"/>
              </w:rPr>
              <w:t>Chuyên viên tải lên hình ảnh Ủy nhiệm chi (UNC) của đợt đóng tiền thứ 2. Kế toán/Admin tiến hành duyệt.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7AC7D1">
            <w:pPr>
              <w:spacing w:before="60" w:after="60" w:line="276" w:lineRule="auto"/>
            </w:pPr>
            <w:r>
              <w:rPr>
                <w:rFonts w:ascii="Arial" w:hAnsi="Arial"/>
                <w:color w:val="333333"/>
                <w:sz w:val="20"/>
              </w:rPr>
              <w:t>Đợt thanh toán được đánh dấu hoàn thành. Hệ thống tự động ghi nhận hóa đơn tương ứng cho đợt đóng tiền này.</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00A8B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BFCA5FB">
            <w:pPr>
              <w:spacing w:before="60" w:after="60" w:line="276" w:lineRule="auto"/>
            </w:pPr>
          </w:p>
        </w:tc>
      </w:tr>
      <w:tr w14:paraId="4954ABB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1D3217F">
            <w:pPr>
              <w:spacing w:before="60" w:after="60" w:line="276" w:lineRule="auto"/>
              <w:jc w:val="center"/>
            </w:pPr>
            <w:r>
              <w:rPr>
                <w:rFonts w:ascii="Arial" w:hAnsi="Arial"/>
                <w:b/>
                <w:color w:val="000000"/>
                <w:sz w:val="20"/>
              </w:rPr>
              <w:t>8.4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3068820">
            <w:pPr>
              <w:spacing w:before="60" w:after="60" w:line="276" w:lineRule="auto"/>
            </w:pPr>
            <w:r>
              <w:rPr>
                <w:rFonts w:ascii="Arial" w:hAnsi="Arial"/>
                <w:b/>
                <w:color w:val="000000"/>
                <w:sz w:val="20"/>
              </w:rPr>
              <w:t>Hủy đặt cọc khi chưa có doanh thu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4606210">
            <w:pPr>
              <w:spacing w:before="60" w:after="60" w:line="276" w:lineRule="auto"/>
            </w:pPr>
            <w:r>
              <w:rPr>
                <w:rFonts w:ascii="Arial" w:hAnsi="Arial"/>
                <w:color w:val="333333"/>
                <w:sz w:val="20"/>
              </w:rPr>
              <w:t>Khách hàng hủy đặt cọc khi chưa được duyệt thanh toán bất kỳ đợt nào (mốc thực thu bằng 0).</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5BD188">
            <w:pPr>
              <w:spacing w:before="60" w:after="60" w:line="276" w:lineRule="auto"/>
            </w:pPr>
            <w:r>
              <w:rPr>
                <w:rFonts w:ascii="Arial" w:hAnsi="Arial"/>
                <w:color w:val="333333"/>
                <w:sz w:val="20"/>
              </w:rPr>
              <w:t>1. Trạng thái khách hàng hạ về mức trước đó (Đang đặt chỗ hoặc Đã gặp). &lt;br&gt;2. Đồng hồ bảo mật của khách hàng chạy lại. &lt;br&gt;3. Khách hàng được đưa lại ra Kho chung khi hết hạn.</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F5EA5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8B3C619">
            <w:pPr>
              <w:spacing w:before="60" w:after="60" w:line="276" w:lineRule="auto"/>
            </w:pPr>
            <w:r>
              <w:rPr>
                <w:rFonts w:ascii="Arial" w:hAnsi="Arial"/>
                <w:color w:val="333333"/>
                <w:sz w:val="20"/>
              </w:rPr>
              <w:t>Revert về booking/đã gặp</w:t>
            </w:r>
          </w:p>
        </w:tc>
      </w:tr>
      <w:tr w14:paraId="5F1EA82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CA1373D">
            <w:pPr>
              <w:spacing w:before="60" w:after="60" w:line="276" w:lineRule="auto"/>
              <w:jc w:val="center"/>
            </w:pPr>
            <w:r>
              <w:rPr>
                <w:rFonts w:ascii="Arial" w:hAnsi="Arial"/>
                <w:b/>
                <w:color w:val="000000"/>
                <w:sz w:val="20"/>
              </w:rPr>
              <w:t>8.5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5AFB0A">
            <w:pPr>
              <w:spacing w:before="60" w:after="60" w:line="276" w:lineRule="auto"/>
            </w:pPr>
            <w:r>
              <w:rPr>
                <w:rFonts w:ascii="Arial" w:hAnsi="Arial"/>
                <w:b/>
                <w:color w:val="000000"/>
                <w:sz w:val="20"/>
              </w:rPr>
              <w:t>Hủy đặt cọc khi đã có doanh thu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C8BD0AC">
            <w:pPr>
              <w:spacing w:before="60" w:after="60" w:line="276" w:lineRule="auto"/>
            </w:pPr>
            <w:r>
              <w:rPr>
                <w:rFonts w:ascii="Arial" w:hAnsi="Arial"/>
                <w:color w:val="333333"/>
                <w:sz w:val="20"/>
              </w:rPr>
              <w:t>Khách hàng hủy đặt cọc nhưng đã đóng và được duyệt thành công đợt 1 (công ty đã thực thu phí).</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84D11E6">
            <w:pPr>
              <w:spacing w:before="60" w:after="60" w:line="276" w:lineRule="auto"/>
            </w:pPr>
            <w:r>
              <w:rPr>
                <w:rFonts w:ascii="Arial" w:hAnsi="Arial"/>
                <w:color w:val="333333"/>
                <w:sz w:val="20"/>
              </w:rPr>
              <w:t xml:space="preserve">Trạng thái khách hàng </w:t>
            </w:r>
            <w:r>
              <w:rPr>
                <w:rFonts w:ascii="Arial" w:hAnsi="Arial"/>
                <w:b/>
                <w:color w:val="000000"/>
                <w:sz w:val="20"/>
              </w:rPr>
              <w:t>được giữ nguyên là Đặt cọc</w:t>
            </w:r>
            <w:r>
              <w:rPr>
                <w:rFonts w:ascii="Arial" w:hAnsi="Arial"/>
                <w:color w:val="333333"/>
                <w:sz w:val="20"/>
              </w:rPr>
              <w:t xml:space="preserve"> (do đã phát sinh dòng tiền thực tế, được xác nhận là Khách hàng thật sự).</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C4E2B1">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5376316">
            <w:pPr>
              <w:spacing w:before="60" w:after="60" w:line="276" w:lineRule="auto"/>
            </w:pPr>
            <w:r>
              <w:rPr>
                <w:rFonts w:ascii="Arial" w:hAnsi="Arial"/>
                <w:color w:val="333333"/>
                <w:sz w:val="20"/>
              </w:rPr>
              <w:t>Giữ nguyên trạng thái</w:t>
            </w:r>
          </w:p>
        </w:tc>
      </w:tr>
      <w:tr w14:paraId="1F89BF9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26D2F82">
            <w:pPr>
              <w:spacing w:before="60" w:after="60" w:line="276" w:lineRule="auto"/>
              <w:jc w:val="center"/>
            </w:pPr>
            <w:r>
              <w:rPr>
                <w:rFonts w:ascii="Arial" w:hAnsi="Arial"/>
                <w:b/>
                <w:color w:val="000000"/>
                <w:sz w:val="20"/>
              </w:rPr>
              <w:t>8.6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451C13">
            <w:pPr>
              <w:spacing w:before="60" w:after="60" w:line="276" w:lineRule="auto"/>
            </w:pPr>
            <w:r>
              <w:rPr>
                <w:rFonts w:ascii="Arial" w:hAnsi="Arial"/>
                <w:b/>
                <w:color w:val="000000"/>
                <w:sz w:val="20"/>
              </w:rPr>
              <w:t>Quy trình đổi căn hộ</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E3EF7DA">
            <w:pPr>
              <w:spacing w:before="60" w:after="60" w:line="276" w:lineRule="auto"/>
            </w:pPr>
            <w:r>
              <w:rPr>
                <w:rFonts w:ascii="Arial" w:hAnsi="Arial"/>
                <w:color w:val="333333"/>
                <w:sz w:val="20"/>
              </w:rPr>
              <w:t>Khách hàng đổi sang căn hộ hoặc dự án giao dịch khác trước khi ký thỏa thuận.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FAF2A86">
            <w:pPr>
              <w:spacing w:before="60" w:after="60" w:line="276" w:lineRule="auto"/>
            </w:pPr>
            <w:r>
              <w:rPr>
                <w:rFonts w:ascii="Arial" w:hAnsi="Arial"/>
                <w:color w:val="333333"/>
                <w:sz w:val="20"/>
              </w:rPr>
              <w:t>1. Đóng phiếu đặt cọc cũ (ghi nhận lý do đổi căn). &lt;br&gt;2. Tạo phiếu đặt cọc mới hoàn toàn cho mã căn mới. &lt;br&gt;3. Lưu vết liên kết mã giao dịch cũ tại phiếu cọc mới để đối soát.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F8A069">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B382EE7">
            <w:pPr>
              <w:spacing w:before="60" w:after="60" w:line="276" w:lineRule="auto"/>
            </w:pPr>
          </w:p>
        </w:tc>
      </w:tr>
      <w:tr w14:paraId="01A3E88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0EF48A9">
            <w:pPr>
              <w:spacing w:before="60" w:after="60" w:line="276" w:lineRule="auto"/>
              <w:jc w:val="center"/>
            </w:pPr>
            <w:r>
              <w:rPr>
                <w:rFonts w:ascii="Arial" w:hAnsi="Arial"/>
                <w:b/>
                <w:color w:val="000000"/>
                <w:sz w:val="20"/>
              </w:rPr>
              <w:t>8.7</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B4846E">
            <w:pPr>
              <w:spacing w:before="60" w:after="60" w:line="276" w:lineRule="auto"/>
            </w:pPr>
            <w:r>
              <w:rPr>
                <w:rFonts w:ascii="Arial" w:hAnsi="Arial"/>
                <w:color w:val="333333"/>
                <w:sz w:val="20"/>
              </w:rPr>
              <w:t>Đầu ra đối chiếu kế toán tối giản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140325">
            <w:pPr>
              <w:spacing w:before="60" w:after="60" w:line="276" w:lineRule="auto"/>
            </w:pPr>
            <w:r>
              <w:rPr>
                <w:rFonts w:ascii="Arial" w:hAnsi="Arial"/>
                <w:color w:val="333333"/>
                <w:sz w:val="20"/>
              </w:rPr>
              <w:t>Xuất dữ liệu đối chiếu phí môi giới gửi bộ phận Kế toán.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6A06EBD">
            <w:pPr>
              <w:spacing w:before="60" w:after="60" w:line="276" w:lineRule="auto"/>
            </w:pPr>
            <w:r>
              <w:rPr>
                <w:rFonts w:ascii="Arial" w:hAnsi="Arial"/>
                <w:color w:val="333333"/>
                <w:sz w:val="20"/>
              </w:rPr>
              <w:t>Hệ thống chỉ xuất danh sách: "Căn hộ + Đợt đóng tiền = Đủ điều kiện", không hiển thị các thông tin quản trị nội bộ khác.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D0AB7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A99816E">
            <w:pPr>
              <w:spacing w:before="60" w:after="60" w:line="276" w:lineRule="auto"/>
            </w:pPr>
          </w:p>
        </w:tc>
      </w:tr>
    </w:tbl>
    <w:p w14:paraId="42FED5B6">
      <w:pPr>
        <w:spacing w:after="160"/>
      </w:pPr>
    </w:p>
    <w:p w14:paraId="63E991E4">
      <w:pPr>
        <w:spacing w:before="80" w:after="120" w:line="276" w:lineRule="auto"/>
      </w:pPr>
      <w:r>
        <w:rPr>
          <w:rFonts w:ascii="Arial" w:hAnsi="Arial"/>
          <w:color w:val="333333"/>
          <w:sz w:val="20"/>
        </w:rPr>
        <w:t>---</w:t>
      </w:r>
    </w:p>
    <w:p w14:paraId="381FC9AD">
      <w:pPr>
        <w:keepNext/>
        <w:spacing w:before="240" w:after="120"/>
      </w:pPr>
      <w:r>
        <w:rPr>
          <w:rFonts w:ascii="Arial" w:hAnsi="Arial"/>
          <w:b/>
          <w:color w:val="333333"/>
          <w:sz w:val="22"/>
        </w:rPr>
        <w:t>MODULE 9: TÍN HIỆU PHẢN HỒI QUẢNG CÁO (CONVERSION API)</w:t>
      </w:r>
    </w:p>
    <w:p w14:paraId="3CBCAAA6">
      <w:pPr>
        <w:spacing w:before="40" w:after="200" w:line="276" w:lineRule="auto"/>
      </w:pPr>
      <w:r>
        <w:rPr>
          <w:rFonts w:ascii="Arial" w:hAnsi="Arial"/>
          <w:i/>
          <w:color w:val="646464"/>
          <w:sz w:val="19"/>
        </w:rPr>
        <w:t>*Tài liệu tham chiếu:* Luồng 7 — Dữ Liệu Ngược</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492A9D7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CB4757A">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79BC36B">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D007738">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BA67D09">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F552084">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631CFE7">
            <w:pPr>
              <w:spacing w:before="60" w:after="60" w:line="276" w:lineRule="auto"/>
              <w:jc w:val="center"/>
            </w:pPr>
            <w:r>
              <w:rPr>
                <w:rFonts w:ascii="Arial" w:hAnsi="Arial"/>
                <w:b/>
                <w:color w:val="000000"/>
                <w:sz w:val="19"/>
              </w:rPr>
              <w:t>Ghi chú / Người ký</w:t>
            </w:r>
          </w:p>
        </w:tc>
      </w:tr>
      <w:tr w14:paraId="35328E45">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034011">
            <w:pPr>
              <w:spacing w:before="60" w:after="60" w:line="276" w:lineRule="auto"/>
              <w:jc w:val="center"/>
            </w:pPr>
            <w:r>
              <w:rPr>
                <w:rFonts w:ascii="Arial" w:hAnsi="Arial"/>
                <w:b/>
                <w:color w:val="000000"/>
                <w:sz w:val="20"/>
              </w:rPr>
              <w:t>9.1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F524C5">
            <w:pPr>
              <w:spacing w:before="60" w:after="60" w:line="276" w:lineRule="auto"/>
            </w:pPr>
            <w:r>
              <w:rPr>
                <w:rFonts w:ascii="Arial" w:hAnsi="Arial"/>
                <w:color w:val="333333"/>
                <w:sz w:val="20"/>
              </w:rPr>
              <w:t>Gửi tín hiệu theo mã định danh gốc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FCD20A0">
            <w:pPr>
              <w:spacing w:before="60" w:after="60" w:line="276" w:lineRule="auto"/>
            </w:pPr>
            <w:r>
              <w:rPr>
                <w:rFonts w:ascii="Arial" w:hAnsi="Arial"/>
                <w:color w:val="333333"/>
                <w:sz w:val="20"/>
              </w:rPr>
              <w:t>Kiểm tra thông tin gửi ngược về hệ thống quảng cáo Facebook/Google khi khách chuyển trạng thái.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ACC02BE">
            <w:pPr>
              <w:spacing w:before="60" w:after="60" w:line="276" w:lineRule="auto"/>
            </w:pPr>
            <w:r>
              <w:rPr>
                <w:rFonts w:ascii="Arial" w:hAnsi="Arial"/>
                <w:color w:val="333333"/>
                <w:sz w:val="20"/>
              </w:rPr>
              <w:t>Sử dụng đúng mã định danh đăng ký ban đầu của khách hàng để đảm bảo tính chính xác cao nhất cho hệ thống tự học quảng cáo.</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621EEE">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47143BD">
            <w:pPr>
              <w:spacing w:before="60" w:after="60" w:line="276" w:lineRule="auto"/>
            </w:pPr>
            <w:r>
              <w:rPr>
                <w:rFonts w:ascii="Arial" w:hAnsi="Arial"/>
                <w:color w:val="333333"/>
                <w:sz w:val="20"/>
              </w:rPr>
              <w:t>Cần môi trường tài khoản Meta thật</w:t>
            </w:r>
          </w:p>
        </w:tc>
      </w:tr>
      <w:tr w14:paraId="26B2A2F9">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F64C91">
            <w:pPr>
              <w:spacing w:before="60" w:after="60" w:line="276" w:lineRule="auto"/>
              <w:jc w:val="center"/>
            </w:pPr>
            <w:r>
              <w:rPr>
                <w:rFonts w:ascii="Arial" w:hAnsi="Arial"/>
                <w:b/>
                <w:color w:val="000000"/>
                <w:sz w:val="20"/>
              </w:rPr>
              <w:t>9.2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87FEDBB">
            <w:pPr>
              <w:spacing w:before="60" w:after="60" w:line="276" w:lineRule="auto"/>
            </w:pPr>
            <w:r>
              <w:rPr>
                <w:rFonts w:ascii="Arial" w:hAnsi="Arial"/>
                <w:b/>
                <w:color w:val="000000"/>
                <w:sz w:val="20"/>
              </w:rPr>
              <w:t>Gửi tín hiệu một chiều (Forward-only)</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3908B70">
            <w:pPr>
              <w:spacing w:before="60" w:after="60" w:line="276" w:lineRule="auto"/>
            </w:pPr>
            <w:r>
              <w:rPr>
                <w:rFonts w:ascii="Arial" w:hAnsi="Arial"/>
                <w:color w:val="333333"/>
                <w:sz w:val="20"/>
              </w:rPr>
              <w:t>Khách hàng hủy cọc hoặc bị hạ trạng thái chăm sóc từ Đặt cọc về Đã gặp.</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EF6762">
            <w:pPr>
              <w:spacing w:before="60" w:after="60" w:line="276" w:lineRule="auto"/>
            </w:pPr>
            <w:r>
              <w:rPr>
                <w:rFonts w:ascii="Arial" w:hAnsi="Arial"/>
                <w:color w:val="333333"/>
                <w:sz w:val="20"/>
              </w:rPr>
              <w:t xml:space="preserve">Hệ thống </w:t>
            </w:r>
            <w:r>
              <w:rPr>
                <w:rFonts w:ascii="Arial" w:hAnsi="Arial"/>
                <w:b/>
                <w:color w:val="000000"/>
                <w:sz w:val="20"/>
              </w:rPr>
              <w:t>tuyệt đối không gửi</w:t>
            </w:r>
            <w:r>
              <w:rPr>
                <w:rFonts w:ascii="Arial" w:hAnsi="Arial"/>
                <w:color w:val="333333"/>
                <w:sz w:val="20"/>
              </w:rPr>
              <w:t xml:space="preserve"> bất kỳ tín hiệu lùi hoặc sự kiện hoàn tiền nào về hệ thống quảng cáo để bảo toàn dữ liệu học máy.</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EAE395">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7A85B77">
            <w:pPr>
              <w:spacing w:before="60" w:after="60" w:line="276" w:lineRule="auto"/>
            </w:pPr>
          </w:p>
        </w:tc>
      </w:tr>
      <w:tr w14:paraId="29DC47F6">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AB4053C">
            <w:pPr>
              <w:spacing w:before="60" w:after="60" w:line="276" w:lineRule="auto"/>
              <w:jc w:val="center"/>
            </w:pPr>
            <w:r>
              <w:rPr>
                <w:rFonts w:ascii="Arial" w:hAnsi="Arial"/>
                <w:b/>
                <w:color w:val="000000"/>
                <w:sz w:val="20"/>
              </w:rPr>
              <w:t>9.3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9AD4C74">
            <w:pPr>
              <w:spacing w:before="60" w:after="60" w:line="276" w:lineRule="auto"/>
            </w:pPr>
            <w:r>
              <w:rPr>
                <w:rFonts w:ascii="Arial" w:hAnsi="Arial"/>
                <w:color w:val="333333"/>
                <w:sz w:val="20"/>
              </w:rPr>
              <w:t>Gửi sự kiện chuyển đổi tương ứng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062E06">
            <w:pPr>
              <w:spacing w:before="60" w:after="60" w:line="276" w:lineRule="auto"/>
            </w:pPr>
            <w:r>
              <w:rPr>
                <w:rFonts w:ascii="Arial" w:hAnsi="Arial"/>
                <w:color w:val="333333"/>
                <w:sz w:val="20"/>
              </w:rPr>
              <w:t>Khách hàng chuyển trạng thái: Đăng ký mới -&gt; Đã gặp -&gt; Đặt cọc -&gt; Báo sai số.</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73FF8E">
            <w:pPr>
              <w:spacing w:before="60" w:after="60" w:line="276" w:lineRule="auto"/>
            </w:pPr>
            <w:r>
              <w:rPr>
                <w:rFonts w:ascii="Arial" w:hAnsi="Arial"/>
                <w:color w:val="333333"/>
                <w:sz w:val="20"/>
              </w:rPr>
              <w:t>Hệ thống gửi các tín hiệu tương ứng: Đăng ký thành công -&gt; Lên lịch gặp -&gt; Mua hàng -&gt; Khách ảo.</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AE962DD">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D1AAC39">
            <w:pPr>
              <w:spacing w:before="60" w:after="60" w:line="276" w:lineRule="auto"/>
            </w:pPr>
          </w:p>
        </w:tc>
      </w:tr>
      <w:tr w14:paraId="4CFBEE7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D662104">
            <w:pPr>
              <w:spacing w:before="60" w:after="60" w:line="276" w:lineRule="auto"/>
              <w:jc w:val="center"/>
            </w:pPr>
            <w:r>
              <w:rPr>
                <w:rFonts w:ascii="Arial" w:hAnsi="Arial"/>
                <w:b/>
                <w:color w:val="000000"/>
                <w:sz w:val="20"/>
              </w:rPr>
              <w:t>9.4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CFAC06E">
            <w:pPr>
              <w:spacing w:before="60" w:after="60" w:line="276" w:lineRule="auto"/>
            </w:pPr>
            <w:r>
              <w:rPr>
                <w:rFonts w:ascii="Arial" w:hAnsi="Arial"/>
                <w:color w:val="333333"/>
                <w:sz w:val="20"/>
              </w:rPr>
              <w:t>Bảo vệ tệp khách hàng đóng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2E483D9">
            <w:pPr>
              <w:spacing w:before="60" w:after="60" w:line="276" w:lineRule="auto"/>
            </w:pPr>
            <w:r>
              <w:rPr>
                <w:rFonts w:ascii="Arial" w:hAnsi="Arial"/>
                <w:color w:val="333333"/>
                <w:sz w:val="20"/>
              </w:rPr>
              <w:t>Khách hàng bị chuyển sang trạng thái "Đóng deal" do không phù hợp tài chính.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B84E45">
            <w:pPr>
              <w:spacing w:before="60" w:after="60" w:line="276" w:lineRule="auto"/>
            </w:pPr>
            <w:r>
              <w:rPr>
                <w:rFonts w:ascii="Arial" w:hAnsi="Arial"/>
                <w:color w:val="333333"/>
                <w:sz w:val="20"/>
              </w:rPr>
              <w:t>Hệ thống không gửi tín hiệu báo xấu về Facebook (giữ nguyên chất lượng tệp học quảng cáo), chỉ gửi tín hiệu khách ảo khi Marketing duyệt.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00F42F5">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847F89D">
            <w:pPr>
              <w:spacing w:before="60" w:after="60" w:line="276" w:lineRule="auto"/>
            </w:pPr>
          </w:p>
        </w:tc>
      </w:tr>
      <w:tr w14:paraId="4DF21425">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CA71D48">
            <w:pPr>
              <w:spacing w:before="60" w:after="60" w:line="276" w:lineRule="auto"/>
              <w:jc w:val="center"/>
            </w:pPr>
            <w:r>
              <w:rPr>
                <w:rFonts w:ascii="Arial" w:hAnsi="Arial"/>
                <w:b/>
                <w:color w:val="000000"/>
                <w:sz w:val="20"/>
              </w:rPr>
              <w:t>9.5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286B9D">
            <w:pPr>
              <w:spacing w:before="60" w:after="60" w:line="276" w:lineRule="auto"/>
            </w:pPr>
            <w:r>
              <w:rPr>
                <w:rFonts w:ascii="Arial" w:hAnsi="Arial"/>
                <w:color w:val="333333"/>
                <w:sz w:val="20"/>
              </w:rPr>
              <w:t>Tính toán hiệu quả đầu tư quảng cáo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363DD62">
            <w:pPr>
              <w:spacing w:before="60" w:after="60" w:line="276" w:lineRule="auto"/>
            </w:pPr>
            <w:r>
              <w:rPr>
                <w:rFonts w:ascii="Arial" w:hAnsi="Arial"/>
                <w:color w:val="333333"/>
                <w:sz w:val="20"/>
              </w:rPr>
              <w:t>Chuyên viên xem báo cáo hiệu quả chi phí quảng cáo trên Dashboard.</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6C6740">
            <w:pPr>
              <w:spacing w:before="60" w:after="60" w:line="276" w:lineRule="auto"/>
            </w:pPr>
            <w:r>
              <w:rPr>
                <w:rFonts w:ascii="Arial" w:hAnsi="Arial"/>
                <w:color w:val="333333"/>
                <w:sz w:val="20"/>
              </w:rPr>
              <w:t>Hệ thống tự động kết nối chi phí quảng cáo từ các kinh với danh sách khách hàng để tính ra chi phí trên mỗi khách hàng và hiệu quả doanh thu.</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898156B">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273A738">
            <w:pPr>
              <w:spacing w:before="60" w:after="60" w:line="276" w:lineRule="auto"/>
            </w:pPr>
          </w:p>
        </w:tc>
      </w:tr>
      <w:tr w14:paraId="514271FF">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26D9CB5">
            <w:pPr>
              <w:spacing w:before="60" w:after="60" w:line="276" w:lineRule="auto"/>
              <w:jc w:val="center"/>
            </w:pPr>
            <w:r>
              <w:rPr>
                <w:rFonts w:ascii="Arial" w:hAnsi="Arial"/>
                <w:b/>
                <w:color w:val="000000"/>
                <w:sz w:val="20"/>
              </w:rPr>
              <w:t>9.6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C3C34C4">
            <w:pPr>
              <w:spacing w:before="60" w:after="60" w:line="276" w:lineRule="auto"/>
            </w:pPr>
            <w:r>
              <w:rPr>
                <w:rFonts w:ascii="Arial" w:hAnsi="Arial"/>
                <w:color w:val="333333"/>
                <w:sz w:val="20"/>
              </w:rPr>
              <w:t>Cảnh báo nghẽn tín hiệu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322853">
            <w:pPr>
              <w:spacing w:before="60" w:after="60" w:line="276" w:lineRule="auto"/>
            </w:pPr>
            <w:r>
              <w:rPr>
                <w:rFonts w:ascii="Arial" w:hAnsi="Arial"/>
                <w:color w:val="333333"/>
                <w:sz w:val="20"/>
              </w:rPr>
              <w:t>Giả lập hệ thống quảng cáo Facebook bị gián đoạn kết nối quá 24 giờ.</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13D9E6">
            <w:pPr>
              <w:spacing w:before="60" w:after="60" w:line="276" w:lineRule="auto"/>
            </w:pPr>
            <w:r>
              <w:rPr>
                <w:rFonts w:ascii="Arial" w:hAnsi="Arial"/>
                <w:color w:val="333333"/>
                <w:sz w:val="20"/>
              </w:rPr>
              <w:t>Hệ thống gửi thông báo cảnh báo đỏ cho kỹ thuật vì tín hiệu bị tồn đọng chưa gửi đi được quá thời gian quy định.</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20D743A">
            <w:pPr>
              <w:spacing w:before="60" w:after="60" w:line="276" w:lineRule="auto"/>
              <w:jc w:val="center"/>
            </w:pPr>
            <w:r>
              <w:rPr>
                <w:rFonts w:ascii="Arial" w:hAnsi="Arial"/>
                <w:b/>
                <w:color w:val="000000"/>
                <w:sz w:val="20"/>
              </w:rPr>
              <w:t>CHƯA TEST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4C4904">
            <w:pPr>
              <w:spacing w:before="60" w:after="60" w:line="276" w:lineRule="auto"/>
            </w:pPr>
          </w:p>
        </w:tc>
      </w:tr>
    </w:tbl>
    <w:p w14:paraId="4A28A76D">
      <w:pPr>
        <w:spacing w:after="160"/>
      </w:pPr>
    </w:p>
    <w:p w14:paraId="1AA8A10A">
      <w:pPr>
        <w:spacing w:before="80" w:after="120" w:line="276" w:lineRule="auto"/>
      </w:pPr>
      <w:r>
        <w:rPr>
          <w:rFonts w:ascii="Arial" w:hAnsi="Arial"/>
          <w:color w:val="333333"/>
          <w:sz w:val="20"/>
        </w:rPr>
        <w:t>---</w:t>
      </w:r>
    </w:p>
    <w:p w14:paraId="7C3B0E8A">
      <w:pPr>
        <w:keepNext/>
        <w:spacing w:before="240" w:after="120"/>
      </w:pPr>
      <w:r>
        <w:rPr>
          <w:rFonts w:ascii="Arial" w:hAnsi="Arial"/>
          <w:b/>
          <w:color w:val="333333"/>
          <w:sz w:val="22"/>
        </w:rPr>
        <w:t>MODULE 10: MA TRẬN BẢO MẬT &amp; PHÂN QUYỀN TRUY CẬP</w:t>
      </w:r>
    </w:p>
    <w:p w14:paraId="6D7AE6FB">
      <w:pPr>
        <w:spacing w:before="40" w:after="200" w:line="276" w:lineRule="auto"/>
      </w:pPr>
      <w:r>
        <w:rPr>
          <w:rFonts w:ascii="Arial" w:hAnsi="Arial"/>
          <w:i/>
          <w:color w:val="646464"/>
          <w:sz w:val="19"/>
        </w:rPr>
        <w:t>*Tài liệu tham chiếu:* Phân Quyền (Vai × Đối tượng × Hành động)</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6ABA134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02E596C">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6962914">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A05FE32">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855A4DC">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D1153E2">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D4C7610">
            <w:pPr>
              <w:spacing w:before="60" w:after="60" w:line="276" w:lineRule="auto"/>
              <w:jc w:val="center"/>
            </w:pPr>
            <w:r>
              <w:rPr>
                <w:rFonts w:ascii="Arial" w:hAnsi="Arial"/>
                <w:b/>
                <w:color w:val="000000"/>
                <w:sz w:val="19"/>
              </w:rPr>
              <w:t>Ghi chú / Người ký</w:t>
            </w:r>
          </w:p>
        </w:tc>
      </w:tr>
      <w:tr w14:paraId="3BF0CFB5">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53AAB2">
            <w:pPr>
              <w:spacing w:before="60" w:after="60" w:line="276" w:lineRule="auto"/>
              <w:jc w:val="center"/>
            </w:pPr>
            <w:r>
              <w:rPr>
                <w:rFonts w:ascii="Arial" w:hAnsi="Arial"/>
                <w:b/>
                <w:color w:val="000000"/>
                <w:sz w:val="20"/>
              </w:rPr>
              <w:t>10.1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F80F98">
            <w:pPr>
              <w:spacing w:before="60" w:after="60" w:line="276" w:lineRule="auto"/>
            </w:pPr>
            <w:r>
              <w:rPr>
                <w:rFonts w:ascii="Arial" w:hAnsi="Arial"/>
                <w:color w:val="333333"/>
                <w:sz w:val="20"/>
              </w:rPr>
              <w:t>Bảo mật thông tin khách hàng chéo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817CF6D">
            <w:pPr>
              <w:spacing w:before="60" w:after="60" w:line="276" w:lineRule="auto"/>
            </w:pPr>
            <w:r>
              <w:rPr>
                <w:rFonts w:ascii="Arial" w:hAnsi="Arial"/>
                <w:color w:val="333333"/>
                <w:sz w:val="20"/>
              </w:rPr>
              <w:t>Chuyên viên A thử truy cập hoặc xem danh sách khách hàng thuộc sở hữu của Chuyên viên B.</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D80DAF">
            <w:pPr>
              <w:spacing w:before="60" w:after="60" w:line="276" w:lineRule="auto"/>
            </w:pPr>
            <w:r>
              <w:rPr>
                <w:rFonts w:ascii="Arial" w:hAnsi="Arial"/>
                <w:color w:val="333333"/>
                <w:sz w:val="20"/>
              </w:rPr>
              <w:t>Hệ thống chặn quyền truy cập hoặc hiển thị danh sách rỗng, không làm rò rỉ thông tin khách hàng.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CF624C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B72E49">
            <w:pPr>
              <w:spacing w:before="60" w:after="60" w:line="276" w:lineRule="auto"/>
            </w:pPr>
            <w:r>
              <w:rPr>
                <w:rFonts w:ascii="Arial" w:hAnsi="Arial"/>
                <w:color w:val="333333"/>
                <w:sz w:val="20"/>
              </w:rPr>
              <w:t>RLS chặn ở mức cơ sở dữ liệu</w:t>
            </w:r>
          </w:p>
        </w:tc>
      </w:tr>
      <w:tr w14:paraId="0D480F5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80B4E9">
            <w:pPr>
              <w:spacing w:before="60" w:after="60" w:line="276" w:lineRule="auto"/>
              <w:jc w:val="center"/>
            </w:pPr>
            <w:r>
              <w:rPr>
                <w:rFonts w:ascii="Arial" w:hAnsi="Arial"/>
                <w:b/>
                <w:color w:val="000000"/>
                <w:sz w:val="20"/>
              </w:rPr>
              <w:t>10.2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6B21EF2">
            <w:pPr>
              <w:spacing w:before="60" w:after="60" w:line="276" w:lineRule="auto"/>
            </w:pPr>
            <w:r>
              <w:rPr>
                <w:rFonts w:ascii="Arial" w:hAnsi="Arial"/>
                <w:color w:val="333333"/>
                <w:sz w:val="20"/>
              </w:rPr>
              <w:t>Quyền hạn bộ phận Marketing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73AEE6">
            <w:pPr>
              <w:spacing w:before="60" w:after="60" w:line="276" w:lineRule="auto"/>
            </w:pPr>
            <w:r>
              <w:rPr>
                <w:rFonts w:ascii="Arial" w:hAnsi="Arial"/>
                <w:color w:val="333333"/>
                <w:sz w:val="20"/>
              </w:rPr>
              <w:t>Đăng nhập tài khoản Marketing để xem thông tin chăm sóc và thử thay đổi trạng thái khách.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009703">
            <w:pPr>
              <w:spacing w:before="60" w:after="60" w:line="276" w:lineRule="auto"/>
            </w:pPr>
            <w:r>
              <w:rPr>
                <w:rFonts w:ascii="Arial" w:hAnsi="Arial"/>
                <w:color w:val="333333"/>
                <w:sz w:val="20"/>
              </w:rPr>
              <w:t>Chỉ cho phép xem dữ liệu khách hàng để đánh giá chất lượng quảng cáo, chặn hoàn toàn quyền sửa đổi thông tin chăm sóc hoặc đổi trạng thái.</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9DA35A">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34A0DB5">
            <w:pPr>
              <w:spacing w:before="60" w:after="60" w:line="276" w:lineRule="auto"/>
            </w:pPr>
          </w:p>
        </w:tc>
      </w:tr>
      <w:tr w14:paraId="0774198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FBFC46">
            <w:pPr>
              <w:spacing w:before="60" w:after="60" w:line="276" w:lineRule="auto"/>
              <w:jc w:val="center"/>
            </w:pPr>
            <w:r>
              <w:rPr>
                <w:rFonts w:ascii="Arial" w:hAnsi="Arial"/>
                <w:b/>
                <w:color w:val="000000"/>
                <w:sz w:val="20"/>
              </w:rPr>
              <w:t>10.3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34660B">
            <w:pPr>
              <w:spacing w:before="60" w:after="60" w:line="276" w:lineRule="auto"/>
            </w:pPr>
            <w:r>
              <w:rPr>
                <w:rFonts w:ascii="Arial" w:hAnsi="Arial"/>
                <w:color w:val="333333"/>
                <w:sz w:val="20"/>
              </w:rPr>
              <w:t>Quyền hạn Giám đốc Kinh doanh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03EE5E">
            <w:pPr>
              <w:spacing w:before="60" w:after="60" w:line="276" w:lineRule="auto"/>
            </w:pPr>
            <w:r>
              <w:rPr>
                <w:rFonts w:ascii="Arial" w:hAnsi="Arial"/>
                <w:color w:val="333333"/>
                <w:sz w:val="20"/>
              </w:rPr>
              <w:t>Đăng nhập tài khoản Giám đốc để kiểm tra danh sách khách và duyệt phiếu hợp tác.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A16DD07">
            <w:pPr>
              <w:spacing w:before="60" w:after="60" w:line="276" w:lineRule="auto"/>
            </w:pPr>
            <w:r>
              <w:rPr>
                <w:rFonts w:ascii="Arial" w:hAnsi="Arial"/>
                <w:color w:val="333333"/>
                <w:sz w:val="20"/>
              </w:rPr>
              <w:t>Xem được toàn bộ khách thuộc phòng ban/dự án mình phụ trách, thực hiện duyệt phiếu hợp tác và điều phối khách trong Kho dữ liệu chung.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0160B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CF2E544">
            <w:pPr>
              <w:spacing w:before="60" w:after="60" w:line="276" w:lineRule="auto"/>
            </w:pPr>
          </w:p>
        </w:tc>
      </w:tr>
      <w:tr w14:paraId="5235751A">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01A6D5D">
            <w:pPr>
              <w:spacing w:before="60" w:after="60" w:line="276" w:lineRule="auto"/>
              <w:jc w:val="center"/>
            </w:pPr>
            <w:r>
              <w:rPr>
                <w:rFonts w:ascii="Arial" w:hAnsi="Arial"/>
                <w:b/>
                <w:color w:val="000000"/>
                <w:sz w:val="20"/>
              </w:rPr>
              <w:t>10.4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05C7702">
            <w:pPr>
              <w:spacing w:before="60" w:after="60" w:line="276" w:lineRule="auto"/>
            </w:pPr>
            <w:r>
              <w:rPr>
                <w:rFonts w:ascii="Arial" w:hAnsi="Arial"/>
                <w:color w:val="333333"/>
                <w:sz w:val="20"/>
              </w:rPr>
              <w:t>Quyền hạn Admin dự 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51878E">
            <w:pPr>
              <w:spacing w:before="60" w:after="60" w:line="276" w:lineRule="auto"/>
            </w:pPr>
            <w:r>
              <w:rPr>
                <w:rFonts w:ascii="Arial" w:hAnsi="Arial"/>
                <w:color w:val="333333"/>
                <w:sz w:val="20"/>
              </w:rPr>
              <w:t>Đăng nhập tài khoản Admin dự án để xem danh sách khách hàng đang được tư vấn ở bước đầu.</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0BC516F">
            <w:pPr>
              <w:spacing w:before="60" w:after="60" w:line="276" w:lineRule="auto"/>
            </w:pPr>
            <w:r>
              <w:rPr>
                <w:rFonts w:ascii="Arial" w:hAnsi="Arial"/>
                <w:color w:val="333333"/>
                <w:sz w:val="20"/>
              </w:rPr>
              <w:t>Hệ thống chặn quyền xem. Chỉ cho phép xem thông tin khách từ khi có giao dịch Đặt chỗ/Đặt cọc trở đi.</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02151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6565DAF">
            <w:pPr>
              <w:spacing w:before="60" w:after="60" w:line="276" w:lineRule="auto"/>
            </w:pPr>
          </w:p>
        </w:tc>
      </w:tr>
      <w:tr w14:paraId="1FF83215">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DA6830E">
            <w:pPr>
              <w:spacing w:before="60" w:after="60" w:line="276" w:lineRule="auto"/>
              <w:jc w:val="center"/>
            </w:pPr>
            <w:r>
              <w:rPr>
                <w:rFonts w:ascii="Arial" w:hAnsi="Arial"/>
                <w:b/>
                <w:color w:val="000000"/>
                <w:sz w:val="20"/>
              </w:rPr>
              <w:t>10.5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B2540E0">
            <w:pPr>
              <w:spacing w:before="60" w:after="60" w:line="276" w:lineRule="auto"/>
            </w:pPr>
            <w:r>
              <w:rPr>
                <w:rFonts w:ascii="Arial" w:hAnsi="Arial"/>
                <w:color w:val="333333"/>
                <w:sz w:val="20"/>
              </w:rPr>
              <w:t>Phân tách quyền quản lý hệ thống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8F99668">
            <w:pPr>
              <w:spacing w:before="60" w:after="60" w:line="276" w:lineRule="auto"/>
            </w:pPr>
            <w:r>
              <w:rPr>
                <w:rFonts w:ascii="Arial" w:hAnsi="Arial"/>
                <w:color w:val="333333"/>
                <w:sz w:val="20"/>
              </w:rPr>
              <w:t>Người quản trị nghiệp vụ thử chỉnh sửa cấu trúc dữ liệu hoặc sửa thông tin kết nối các cổng phần mềm bên ngoài.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D98BC7">
            <w:pPr>
              <w:spacing w:before="60" w:after="60" w:line="276" w:lineRule="auto"/>
            </w:pPr>
            <w:r>
              <w:rPr>
                <w:rFonts w:ascii="Arial" w:hAnsi="Arial"/>
                <w:color w:val="333333"/>
                <w:sz w:val="20"/>
              </w:rPr>
              <w:t>Bị hệ thống chặn quyền. Các thao tác can thiệp sâu vào cấu trúc phần mềm chỉ dành riêng cho tài khoản kỹ thuật hệ thống (IT).</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87440B">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09AE11">
            <w:pPr>
              <w:spacing w:before="60" w:after="60" w:line="276" w:lineRule="auto"/>
            </w:pPr>
          </w:p>
        </w:tc>
      </w:tr>
      <w:tr w14:paraId="4C8CCF2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000752A">
            <w:pPr>
              <w:spacing w:before="60" w:after="60" w:line="276" w:lineRule="auto"/>
              <w:jc w:val="center"/>
            </w:pPr>
            <w:r>
              <w:rPr>
                <w:rFonts w:ascii="Arial" w:hAnsi="Arial"/>
                <w:b/>
                <w:color w:val="000000"/>
                <w:sz w:val="20"/>
              </w:rPr>
              <w:t>10.6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F84AE5">
            <w:pPr>
              <w:spacing w:before="60" w:after="60" w:line="276" w:lineRule="auto"/>
            </w:pPr>
            <w:r>
              <w:rPr>
                <w:rFonts w:ascii="Arial" w:hAnsi="Arial"/>
                <w:color w:val="333333"/>
                <w:sz w:val="20"/>
              </w:rPr>
              <w:t>Nhật ký bảo mật bất biến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C9A381">
            <w:pPr>
              <w:spacing w:before="60" w:after="60" w:line="276" w:lineRule="auto"/>
            </w:pPr>
            <w:r>
              <w:rPr>
                <w:rFonts w:ascii="Arial" w:hAnsi="Arial"/>
                <w:color w:val="333333"/>
                <w:sz w:val="20"/>
              </w:rPr>
              <w:t>Thực hiện thay đổi quyền truy cập của nhân sự hoặc xóa tài liệu hướng dẫn bán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12F4ED0">
            <w:pPr>
              <w:spacing w:before="60" w:after="60" w:line="276" w:lineRule="auto"/>
            </w:pPr>
            <w:r>
              <w:rPr>
                <w:rFonts w:ascii="Arial" w:hAnsi="Arial"/>
                <w:color w:val="333333"/>
                <w:sz w:val="20"/>
              </w:rPr>
              <w:t>Hệ thống tự động ghi nhật ký bảo mật: ai thực hiện, thời gian nào, hành động gì và không cho phép bất kỳ ai sửa xóa nhật ký này.</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E3D8E6">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D7C339">
            <w:pPr>
              <w:spacing w:before="60" w:after="60" w:line="276" w:lineRule="auto"/>
            </w:pPr>
          </w:p>
        </w:tc>
      </w:tr>
    </w:tbl>
    <w:p w14:paraId="34C7E5CD">
      <w:pPr>
        <w:spacing w:after="160"/>
      </w:pPr>
    </w:p>
    <w:p w14:paraId="65C6F4D4">
      <w:pPr>
        <w:spacing w:before="80" w:after="120" w:line="276" w:lineRule="auto"/>
      </w:pPr>
      <w:r>
        <w:rPr>
          <w:rFonts w:ascii="Arial" w:hAnsi="Arial"/>
          <w:color w:val="333333"/>
          <w:sz w:val="20"/>
        </w:rPr>
        <w:t>---</w:t>
      </w:r>
    </w:p>
    <w:p w14:paraId="279A4CA7">
      <w:pPr>
        <w:keepNext/>
        <w:spacing w:before="240" w:after="120"/>
      </w:pPr>
      <w:r>
        <w:rPr>
          <w:rFonts w:ascii="Arial" w:hAnsi="Arial"/>
          <w:b/>
          <w:color w:val="333333"/>
          <w:sz w:val="22"/>
        </w:rPr>
        <w:t>MODULE 11: VÒNG ĐỜI TRẠNG THÁI KHÁCH HÀNG &amp; PHỄU CHUYỂN ĐỔI</w:t>
      </w:r>
    </w:p>
    <w:p w14:paraId="10896688">
      <w:pPr>
        <w:spacing w:before="40" w:after="200" w:line="276" w:lineRule="auto"/>
      </w:pPr>
      <w:r>
        <w:rPr>
          <w:rFonts w:ascii="Arial" w:hAnsi="Arial"/>
          <w:i/>
          <w:color w:val="646464"/>
          <w:sz w:val="19"/>
        </w:rPr>
        <w:t>*Tài liệu tham chiếu:* Luồng nghiệp vụ xuyên suốt đề xuất &amp; Module 11</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1995B9D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C811316">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9D17414">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07CCD8C">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C4278F6">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7F5E198">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9151C6E">
            <w:pPr>
              <w:spacing w:before="60" w:after="60" w:line="276" w:lineRule="auto"/>
              <w:jc w:val="center"/>
            </w:pPr>
            <w:r>
              <w:rPr>
                <w:rFonts w:ascii="Arial" w:hAnsi="Arial"/>
                <w:b/>
                <w:color w:val="000000"/>
                <w:sz w:val="19"/>
              </w:rPr>
              <w:t>Ghi chú / Người ký</w:t>
            </w:r>
          </w:p>
        </w:tc>
      </w:tr>
      <w:tr w14:paraId="0998B3A3">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03B0AE">
            <w:pPr>
              <w:spacing w:before="60" w:after="60" w:line="276" w:lineRule="auto"/>
              <w:jc w:val="center"/>
            </w:pPr>
            <w:r>
              <w:rPr>
                <w:rFonts w:ascii="Arial" w:hAnsi="Arial"/>
                <w:b/>
                <w:color w:val="000000"/>
                <w:sz w:val="20"/>
              </w:rPr>
              <w:t>11.1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9E49530">
            <w:pPr>
              <w:spacing w:before="60" w:after="60" w:line="276" w:lineRule="auto"/>
            </w:pPr>
            <w:r>
              <w:rPr>
                <w:rFonts w:ascii="Arial" w:hAnsi="Arial"/>
                <w:color w:val="333333"/>
                <w:sz w:val="20"/>
              </w:rPr>
              <w:t>Phễu trạng thái cốt lõi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BD248B">
            <w:pPr>
              <w:spacing w:before="60" w:after="60" w:line="276" w:lineRule="auto"/>
            </w:pPr>
            <w:r>
              <w:rPr>
                <w:rFonts w:ascii="Arial" w:hAnsi="Arial"/>
                <w:color w:val="333333"/>
                <w:sz w:val="20"/>
              </w:rPr>
              <w:t>Chuyển đổi trạng thái khách hàng theo hành trình tư vấn.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353328A">
            <w:pPr>
              <w:spacing w:before="60" w:after="60" w:line="276" w:lineRule="auto"/>
            </w:pPr>
            <w:r>
              <w:rPr>
                <w:rFonts w:ascii="Arial" w:hAnsi="Arial"/>
                <w:color w:val="333333"/>
                <w:sz w:val="20"/>
              </w:rPr>
              <w:t>Khách hàng đi tuần tự qua: Chưa xác định -&gt; Đang quan tâm -&gt; Đồng ý gặp -&gt; Đã gặp -&gt; Đặt chỗ -&gt; Đặt cọc.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33490CD">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CCA0EA">
            <w:pPr>
              <w:spacing w:before="60" w:after="60" w:line="276" w:lineRule="auto"/>
            </w:pPr>
          </w:p>
        </w:tc>
      </w:tr>
      <w:tr w14:paraId="4A60E907">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B557526">
            <w:pPr>
              <w:spacing w:before="60" w:after="60" w:line="276" w:lineRule="auto"/>
              <w:jc w:val="center"/>
            </w:pPr>
            <w:r>
              <w:rPr>
                <w:rFonts w:ascii="Arial" w:hAnsi="Arial"/>
                <w:b/>
                <w:color w:val="000000"/>
                <w:sz w:val="20"/>
              </w:rPr>
              <w:t>11.2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CE69448">
            <w:pPr>
              <w:spacing w:before="60" w:after="60" w:line="276" w:lineRule="auto"/>
            </w:pPr>
            <w:r>
              <w:rPr>
                <w:rFonts w:ascii="Arial" w:hAnsi="Arial"/>
                <w:color w:val="333333"/>
                <w:sz w:val="20"/>
              </w:rPr>
              <w:t>Khách hàng ảo / Sai số</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718ECE">
            <w:pPr>
              <w:spacing w:before="60" w:after="60" w:line="276" w:lineRule="auto"/>
            </w:pPr>
            <w:r>
              <w:rPr>
                <w:rFonts w:ascii="Arial" w:hAnsi="Arial"/>
                <w:color w:val="333333"/>
                <w:sz w:val="20"/>
              </w:rPr>
              <w:t>Chuyên viên chuyển khách sang trạng thái Báo sai số/không liên lạc được.</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37A8CD">
            <w:pPr>
              <w:spacing w:before="60" w:after="60" w:line="276" w:lineRule="auto"/>
            </w:pPr>
            <w:r>
              <w:rPr>
                <w:rFonts w:ascii="Arial" w:hAnsi="Arial"/>
                <w:color w:val="333333"/>
                <w:sz w:val="20"/>
              </w:rPr>
              <w:t>Trạng thái chuyển sang chờ duyệt. Khi bộ phận Marketing bấm duyệt, khách hàng chuyển thành khách ảo vĩnh viễn và gửi tín hiệu báo xấu về hệ thống quảng cáo.</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CB505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F5B19BC">
            <w:pPr>
              <w:spacing w:before="60" w:after="60" w:line="276" w:lineRule="auto"/>
            </w:pPr>
          </w:p>
        </w:tc>
      </w:tr>
      <w:tr w14:paraId="463C46E1">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562F422">
            <w:pPr>
              <w:spacing w:before="60" w:after="60" w:line="276" w:lineRule="auto"/>
              <w:jc w:val="center"/>
            </w:pPr>
            <w:r>
              <w:rPr>
                <w:rFonts w:ascii="Arial" w:hAnsi="Arial"/>
                <w:b/>
                <w:color w:val="000000"/>
                <w:sz w:val="20"/>
              </w:rPr>
              <w:t>11.3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D9D7434">
            <w:pPr>
              <w:spacing w:before="60" w:after="60" w:line="276" w:lineRule="auto"/>
            </w:pPr>
            <w:r>
              <w:rPr>
                <w:rFonts w:ascii="Arial" w:hAnsi="Arial"/>
                <w:color w:val="333333"/>
                <w:sz w:val="20"/>
              </w:rPr>
              <w:t>Đóng hồ sơ do không phù hợp</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418F0DC">
            <w:pPr>
              <w:spacing w:before="60" w:after="60" w:line="276" w:lineRule="auto"/>
            </w:pPr>
            <w:r>
              <w:rPr>
                <w:rFonts w:ascii="Arial" w:hAnsi="Arial"/>
                <w:color w:val="333333"/>
                <w:sz w:val="20"/>
              </w:rPr>
              <w:t>Chuyên viên chuyển khách sang trạng thái Đóng hồ sơ (hết nhu cầu, không đủ tài chính).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423778F">
            <w:pPr>
              <w:spacing w:before="60" w:after="60" w:line="276" w:lineRule="auto"/>
            </w:pPr>
            <w:r>
              <w:rPr>
                <w:rFonts w:ascii="Arial" w:hAnsi="Arial"/>
                <w:color w:val="333333"/>
                <w:sz w:val="20"/>
              </w:rPr>
              <w:t>Trạng thái có hiệu lực ngay lập tức. Hệ thống tự động lưu lý do đóng vào hồ sơ khách hàng để hỗ trợ các chiến dịch gửi tin tiếp cận lại sau này.</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77180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5DE56BA">
            <w:pPr>
              <w:spacing w:before="60" w:after="60" w:line="276" w:lineRule="auto"/>
            </w:pPr>
          </w:p>
        </w:tc>
      </w:tr>
      <w:tr w14:paraId="2CB8A67C">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271F274">
            <w:pPr>
              <w:spacing w:before="60" w:after="60" w:line="276" w:lineRule="auto"/>
              <w:jc w:val="center"/>
            </w:pPr>
            <w:r>
              <w:rPr>
                <w:rFonts w:ascii="Arial" w:hAnsi="Arial"/>
                <w:b/>
                <w:color w:val="000000"/>
                <w:sz w:val="20"/>
              </w:rPr>
              <w:t>11.4</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D409453">
            <w:pPr>
              <w:spacing w:before="60" w:after="60" w:line="276" w:lineRule="auto"/>
            </w:pPr>
            <w:r>
              <w:rPr>
                <w:rFonts w:ascii="Arial" w:hAnsi="Arial"/>
                <w:color w:val="333333"/>
                <w:sz w:val="20"/>
              </w:rPr>
              <w:t>Chặn đóng hồ sơ nhanh</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E73AAC6">
            <w:pPr>
              <w:spacing w:before="60" w:after="60" w:line="276" w:lineRule="auto"/>
            </w:pPr>
            <w:r>
              <w:rPr>
                <w:rFonts w:ascii="Arial" w:hAnsi="Arial"/>
                <w:color w:val="333333"/>
                <w:sz w:val="20"/>
              </w:rPr>
              <w:t>Khách hàng mới được chia, chưa có bất kỳ ghi chép cuộc gọi hoặc chăm sóc nào. Chuyên viên thử bấm Đóng hồ sơ.</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F88B899">
            <w:pPr>
              <w:spacing w:before="60" w:after="60" w:line="276" w:lineRule="auto"/>
            </w:pPr>
            <w:r>
              <w:rPr>
                <w:rFonts w:ascii="Arial" w:hAnsi="Arial"/>
                <w:color w:val="333333"/>
                <w:sz w:val="20"/>
              </w:rPr>
              <w:t>Nút Đóng hồ sơ bị khóa, bắt buộc chuyên viên phải liên hệ và lưu lịch sử tương tác trước mới được phép đóng.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B9026D4">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90DE5CE">
            <w:pPr>
              <w:spacing w:before="60" w:after="60" w:line="276" w:lineRule="auto"/>
            </w:pPr>
          </w:p>
        </w:tc>
      </w:tr>
      <w:tr w14:paraId="6D414D38">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7A1F013">
            <w:pPr>
              <w:spacing w:before="60" w:after="60" w:line="276" w:lineRule="auto"/>
              <w:jc w:val="center"/>
            </w:pPr>
            <w:r>
              <w:rPr>
                <w:rFonts w:ascii="Arial" w:hAnsi="Arial"/>
                <w:b/>
                <w:color w:val="000000"/>
                <w:sz w:val="20"/>
              </w:rPr>
              <w:t>11.5</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D15815B">
            <w:pPr>
              <w:spacing w:before="60" w:after="60" w:line="276" w:lineRule="auto"/>
            </w:pPr>
            <w:r>
              <w:rPr>
                <w:rFonts w:ascii="Arial" w:hAnsi="Arial"/>
                <w:color w:val="333333"/>
                <w:sz w:val="20"/>
              </w:rPr>
              <w:t>Chặn chuyển sang Đồng ý gặp khi thiếu chất lượng (Dưới 4/5 TTL1)</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44EA1B">
            <w:pPr>
              <w:spacing w:before="60" w:after="60" w:line="276" w:lineRule="auto"/>
            </w:pPr>
            <w:r>
              <w:rPr>
                <w:rFonts w:ascii="Arial" w:hAnsi="Arial"/>
                <w:color w:val="333333"/>
                <w:sz w:val="20"/>
              </w:rPr>
              <w:t>Khách hàng ở trạng thái Đang quan tâm, chuyên viên thử bấm chuyển sang "Đồng ý gặp" khi bộ câu hỏi chất lượng chưa điền đủ 4 trên 5 nhóm thông tin.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78DA03B">
            <w:pPr>
              <w:spacing w:before="60" w:after="60" w:line="276" w:lineRule="auto"/>
            </w:pPr>
            <w:r>
              <w:rPr>
                <w:rFonts w:ascii="Arial" w:hAnsi="Arial"/>
                <w:color w:val="333333"/>
                <w:sz w:val="20"/>
              </w:rPr>
              <w:t>Hệ thống chặn cứng chuyển trạng thái, hiển thị thông báo lỗi yêu cầu hoàn thành tối thiểu 4/5 nhóm câu hỏi chất lượng.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BF5C3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1DB1392">
            <w:pPr>
              <w:spacing w:before="60" w:after="60" w:line="276" w:lineRule="auto"/>
            </w:pPr>
            <w:r>
              <w:rPr>
                <w:rFonts w:ascii="Arial" w:hAnsi="Arial"/>
                <w:color w:val="333333"/>
                <w:sz w:val="20"/>
              </w:rPr>
              <w:t>Tích hợp State Machine &amp; TTL1</w:t>
            </w:r>
          </w:p>
        </w:tc>
      </w:tr>
      <w:tr w14:paraId="7AA3119E">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5FAA281">
            <w:pPr>
              <w:spacing w:before="60" w:after="60" w:line="276" w:lineRule="auto"/>
              <w:jc w:val="center"/>
            </w:pPr>
            <w:r>
              <w:rPr>
                <w:rFonts w:ascii="Arial" w:hAnsi="Arial"/>
                <w:b/>
                <w:color w:val="000000"/>
                <w:sz w:val="20"/>
              </w:rPr>
              <w:t>11.6</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7241542">
            <w:pPr>
              <w:spacing w:before="60" w:after="60" w:line="276" w:lineRule="auto"/>
            </w:pPr>
            <w:r>
              <w:rPr>
                <w:rFonts w:ascii="Arial" w:hAnsi="Arial"/>
                <w:color w:val="333333"/>
                <w:sz w:val="20"/>
              </w:rPr>
              <w:t>Chặn tái khai thác khách hàng ảo</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AB05F15">
            <w:pPr>
              <w:spacing w:before="60" w:after="60" w:line="276" w:lineRule="auto"/>
            </w:pPr>
            <w:r>
              <w:rPr>
                <w:rFonts w:ascii="Arial" w:hAnsi="Arial"/>
                <w:color w:val="333333"/>
                <w:sz w:val="20"/>
              </w:rPr>
              <w:t>Một khách hàng bị đóng quá 3 lần với cùng một lý do trong cùng một dự án.</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36ED5C">
            <w:pPr>
              <w:spacing w:before="60" w:after="60" w:line="276" w:lineRule="auto"/>
            </w:pPr>
            <w:r>
              <w:rPr>
                <w:rFonts w:ascii="Arial" w:hAnsi="Arial"/>
                <w:color w:val="333333"/>
                <w:sz w:val="20"/>
              </w:rPr>
              <w:t>Hệ thống ghi nhận, không đưa khách hàng này ra lại Kho dữ liệu chung để tránh làm mất thời gian của các chuyên viên khác.</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FDD3491">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5A7AC76">
            <w:pPr>
              <w:spacing w:before="60" w:after="60" w:line="276" w:lineRule="auto"/>
            </w:pPr>
          </w:p>
        </w:tc>
      </w:tr>
    </w:tbl>
    <w:p w14:paraId="55C6B982">
      <w:pPr>
        <w:spacing w:after="160"/>
      </w:pPr>
    </w:p>
    <w:p w14:paraId="6A65333E">
      <w:pPr>
        <w:spacing w:before="80" w:after="120" w:line="276" w:lineRule="auto"/>
      </w:pPr>
      <w:r>
        <w:rPr>
          <w:rFonts w:ascii="Arial" w:hAnsi="Arial"/>
          <w:color w:val="333333"/>
          <w:sz w:val="20"/>
        </w:rPr>
        <w:t>---</w:t>
      </w:r>
    </w:p>
    <w:p w14:paraId="31CA6C9C">
      <w:pPr>
        <w:keepNext/>
        <w:spacing w:before="240" w:after="120"/>
      </w:pPr>
      <w:r>
        <w:rPr>
          <w:rFonts w:ascii="Arial" w:hAnsi="Arial"/>
          <w:b/>
          <w:color w:val="333333"/>
          <w:sz w:val="22"/>
        </w:rPr>
        <w:t>MODULE 12: TRỢ LÝ ẢO HỖ TRỢ BÁN HÀNG AI</w:t>
      </w:r>
    </w:p>
    <w:p w14:paraId="0E4714BB">
      <w:pPr>
        <w:spacing w:before="40" w:after="200" w:line="276" w:lineRule="auto"/>
      </w:pPr>
      <w:r>
        <w:rPr>
          <w:rFonts w:ascii="Arial" w:hAnsi="Arial"/>
          <w:i/>
          <w:color w:val="646464"/>
          <w:sz w:val="19"/>
        </w:rPr>
        <w:t>*Tài liệu tham chiếu:* Logic AI RAG và Vector Search</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4878F90E">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FB3E56B">
            <w:pPr>
              <w:spacing w:before="60" w:after="60" w:line="276" w:lineRule="auto"/>
              <w:jc w:val="center"/>
            </w:pPr>
            <w:r>
              <w:rPr>
                <w:rFonts w:ascii="Arial" w:hAnsi="Arial"/>
                <w:b/>
                <w:color w:val="000000"/>
                <w:sz w:val="19"/>
              </w:rPr>
              <w:t>STT</w:t>
            </w:r>
          </w:p>
        </w:tc>
        <w:tc>
          <w:tcPr>
            <w:tcW w:w="21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1B78B5A">
            <w:pPr>
              <w:spacing w:before="60" w:after="60" w:line="276" w:lineRule="auto"/>
              <w:jc w:val="center"/>
            </w:pPr>
            <w:r>
              <w:rPr>
                <w:rFonts w:ascii="Arial" w:hAnsi="Arial"/>
                <w:b/>
                <w:color w:val="000000"/>
                <w:sz w:val="19"/>
              </w:rPr>
              <w:t>Chức năng con / Luật nghiệp vụ</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26B12B4">
            <w:pPr>
              <w:spacing w:before="60" w:after="60" w:line="276" w:lineRule="auto"/>
              <w:jc w:val="center"/>
            </w:pPr>
            <w:r>
              <w:rPr>
                <w:rFonts w:ascii="Arial" w:hAnsi="Arial"/>
                <w:b/>
                <w:color w:val="000000"/>
                <w:sz w:val="19"/>
              </w:rPr>
              <w:t>Kịch bản kiểm thử (Test Scenario)</w:t>
            </w:r>
          </w:p>
        </w:tc>
        <w:tc>
          <w:tcPr>
            <w:tcW w:w="2592"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EF1D872">
            <w:pPr>
              <w:spacing w:before="60" w:after="60" w:line="276" w:lineRule="auto"/>
              <w:jc w:val="center"/>
            </w:pPr>
            <w:r>
              <w:rPr>
                <w:rFonts w:ascii="Arial" w:hAnsi="Arial"/>
                <w:b/>
                <w:color w:val="000000"/>
                <w:sz w:val="19"/>
              </w:rPr>
              <w:t>Kết quả mong đợi (Pass Criteria)</w:t>
            </w:r>
          </w:p>
        </w:tc>
        <w:tc>
          <w:tcPr>
            <w:tcW w:w="1296"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0A215A3">
            <w:pPr>
              <w:spacing w:before="60" w:after="60" w:line="276" w:lineRule="auto"/>
              <w:jc w:val="center"/>
            </w:pPr>
            <w:r>
              <w:rPr>
                <w:rFonts w:ascii="Arial" w:hAnsi="Arial"/>
                <w:b/>
                <w:color w:val="000000"/>
                <w:sz w:val="19"/>
              </w:rPr>
              <w:t>Trạng thái</w:t>
            </w:r>
          </w:p>
        </w:tc>
        <w:tc>
          <w:tcPr>
            <w:tcW w:w="14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1E23AD30">
            <w:pPr>
              <w:spacing w:before="60" w:after="60" w:line="276" w:lineRule="auto"/>
              <w:jc w:val="center"/>
            </w:pPr>
            <w:r>
              <w:rPr>
                <w:rFonts w:ascii="Arial" w:hAnsi="Arial"/>
                <w:b/>
                <w:color w:val="000000"/>
                <w:sz w:val="19"/>
              </w:rPr>
              <w:t>Ghi chú / Người ký</w:t>
            </w:r>
          </w:p>
        </w:tc>
      </w:tr>
      <w:tr w14:paraId="042E1415">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118FAD5">
            <w:pPr>
              <w:spacing w:before="60" w:after="60" w:line="276" w:lineRule="auto"/>
              <w:jc w:val="center"/>
            </w:pPr>
            <w:r>
              <w:rPr>
                <w:rFonts w:ascii="Arial" w:hAnsi="Arial"/>
                <w:b/>
                <w:color w:val="000000"/>
                <w:sz w:val="20"/>
              </w:rPr>
              <w:t>12.1</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29F72B">
            <w:pPr>
              <w:spacing w:before="60" w:after="60" w:line="276" w:lineRule="auto"/>
            </w:pPr>
            <w:r>
              <w:rPr>
                <w:rFonts w:ascii="Arial" w:hAnsi="Arial"/>
                <w:color w:val="333333"/>
                <w:sz w:val="20"/>
              </w:rPr>
              <w:t>Học tài liệu bán hàng</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41B1C08">
            <w:pPr>
              <w:spacing w:before="60" w:after="60" w:line="276" w:lineRule="auto"/>
            </w:pPr>
            <w:r>
              <w:rPr>
                <w:rFonts w:ascii="Arial" w:hAnsi="Arial"/>
                <w:color w:val="333333"/>
                <w:sz w:val="20"/>
              </w:rPr>
              <w:t>Tải tệp tài liệu chính sách bán hàng hoặc tài liệu pháp lý của dự án mới lên màn hình Huấn luyện AI.</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D55563A">
            <w:pPr>
              <w:spacing w:before="60" w:after="60" w:line="276" w:lineRule="auto"/>
            </w:pPr>
            <w:r>
              <w:rPr>
                <w:rFonts w:ascii="Arial" w:hAnsi="Arial"/>
                <w:color w:val="333333"/>
                <w:sz w:val="20"/>
              </w:rPr>
              <w:t>Trợ lý ảo AI tự động phân tích và học toàn bộ nội dung tài liệu thành công.</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61D24D7">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814F7D">
            <w:pPr>
              <w:spacing w:before="60" w:after="60" w:line="276" w:lineRule="auto"/>
            </w:pPr>
          </w:p>
        </w:tc>
      </w:tr>
      <w:tr w14:paraId="75235544">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D03A889">
            <w:pPr>
              <w:spacing w:before="60" w:after="60" w:line="276" w:lineRule="auto"/>
              <w:jc w:val="center"/>
            </w:pPr>
            <w:r>
              <w:rPr>
                <w:rFonts w:ascii="Arial" w:hAnsi="Arial"/>
                <w:b/>
                <w:color w:val="000000"/>
                <w:sz w:val="20"/>
              </w:rPr>
              <w:t>12.2</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2198AD3">
            <w:pPr>
              <w:spacing w:before="60" w:after="60" w:line="276" w:lineRule="auto"/>
            </w:pPr>
            <w:r>
              <w:rPr>
                <w:rFonts w:ascii="Arial" w:hAnsi="Arial"/>
                <w:color w:val="333333"/>
                <w:sz w:val="20"/>
              </w:rPr>
              <w:t>Trợ lý AI trả lời nghiệp vụ</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A0D5559">
            <w:pPr>
              <w:spacing w:before="60" w:after="60" w:line="276" w:lineRule="auto"/>
            </w:pPr>
            <w:r>
              <w:rPr>
                <w:rFonts w:ascii="Arial" w:hAnsi="Arial"/>
                <w:color w:val="333333"/>
                <w:sz w:val="20"/>
              </w:rPr>
              <w:t>Chuyên viên gửi câu hỏi chat hỏi về chính sách chiết khấu của dự án vừa cập nhật.</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1665DC3">
            <w:pPr>
              <w:spacing w:before="60" w:after="60" w:line="276" w:lineRule="auto"/>
            </w:pPr>
            <w:r>
              <w:rPr>
                <w:rFonts w:ascii="Arial" w:hAnsi="Arial"/>
                <w:color w:val="333333"/>
                <w:sz w:val="20"/>
              </w:rPr>
              <w:t>Trợ lý AI tự động trích lục thông tin từ tài liệu đã học để trả lời chính xác, nhanh chóng cho chuyên viên.</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1B73CC8">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C6CBEBA">
            <w:pPr>
              <w:spacing w:before="60" w:after="60" w:line="276" w:lineRule="auto"/>
            </w:pPr>
          </w:p>
        </w:tc>
      </w:tr>
      <w:tr w14:paraId="21A92597">
        <w:tblPrEx>
          <w:tblCellMar>
            <w:top w:w="0" w:type="dxa"/>
            <w:left w:w="108" w:type="dxa"/>
            <w:bottom w:w="0" w:type="dxa"/>
            <w:right w:w="108" w:type="dxa"/>
          </w:tblCellMar>
        </w:tblPrEx>
        <w:trPr>
          <w:trHeight w:val="400" w:hRule="atLeast"/>
          <w:jc w:val="center"/>
        </w:trPr>
        <w:tc>
          <w:tcPr>
            <w:tcW w:w="72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3FF93C">
            <w:pPr>
              <w:spacing w:before="60" w:after="60" w:line="276" w:lineRule="auto"/>
              <w:jc w:val="center"/>
            </w:pPr>
            <w:r>
              <w:rPr>
                <w:rFonts w:ascii="Arial" w:hAnsi="Arial"/>
                <w:b/>
                <w:color w:val="000000"/>
                <w:sz w:val="20"/>
              </w:rPr>
              <w:t>12.3</w:t>
            </w:r>
          </w:p>
        </w:tc>
        <w:tc>
          <w:tcPr>
            <w:tcW w:w="21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1C43820">
            <w:pPr>
              <w:spacing w:before="60" w:after="60" w:line="276" w:lineRule="auto"/>
            </w:pPr>
            <w:r>
              <w:rPr>
                <w:rFonts w:ascii="Arial" w:hAnsi="Arial"/>
                <w:color w:val="333333"/>
                <w:sz w:val="20"/>
              </w:rPr>
              <w:t>Tìm kiếm thông tin theo ngữ nghĩa</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C15CD82">
            <w:pPr>
              <w:spacing w:before="60" w:after="60" w:line="276" w:lineRule="auto"/>
            </w:pPr>
            <w:r>
              <w:rPr>
                <w:rFonts w:ascii="Arial" w:hAnsi="Arial"/>
                <w:color w:val="333333"/>
                <w:sz w:val="20"/>
              </w:rPr>
              <w:t>Gõ tìm kiếm các từ khóa liên quan đến điều kiện bàn giao nhà.</w:t>
            </w:r>
          </w:p>
        </w:tc>
        <w:tc>
          <w:tcPr>
            <w:tcW w:w="2592"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1C13254">
            <w:pPr>
              <w:spacing w:before="60" w:after="60" w:line="276" w:lineRule="auto"/>
            </w:pPr>
            <w:r>
              <w:rPr>
                <w:rFonts w:ascii="Arial" w:hAnsi="Arial"/>
                <w:color w:val="333333"/>
                <w:sz w:val="20"/>
              </w:rPr>
              <w:t>Hệ thống tự động trả về các đoạn tài liệu có nội dung liên quan mật thiết về ý nghĩa thay vì chỉ tìm khớp từ khóa thô.</w:t>
            </w:r>
          </w:p>
        </w:tc>
        <w:tc>
          <w:tcPr>
            <w:tcW w:w="1296"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0768D90">
            <w:pPr>
              <w:spacing w:before="60" w:after="60" w:line="276" w:lineRule="auto"/>
              <w:jc w:val="center"/>
            </w:pPr>
            <w:r>
              <w:rPr>
                <w:rFonts w:ascii="Arial" w:hAnsi="Arial"/>
                <w:b/>
                <w:color w:val="000000"/>
                <w:sz w:val="20"/>
              </w:rPr>
              <w:t>ĐẠT</w:t>
            </w:r>
          </w:p>
        </w:tc>
        <w:tc>
          <w:tcPr>
            <w:tcW w:w="14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BADA68D">
            <w:pPr>
              <w:spacing w:before="60" w:after="60" w:line="276" w:lineRule="auto"/>
            </w:pPr>
          </w:p>
        </w:tc>
      </w:tr>
    </w:tbl>
    <w:p w14:paraId="3ABA904E">
      <w:pPr>
        <w:spacing w:after="160"/>
      </w:pPr>
    </w:p>
    <w:p w14:paraId="7D124555">
      <w:pPr>
        <w:spacing w:before="80" w:after="120" w:line="276" w:lineRule="auto"/>
      </w:pPr>
      <w:r>
        <w:rPr>
          <w:rFonts w:ascii="Arial" w:hAnsi="Arial"/>
          <w:color w:val="333333"/>
          <w:sz w:val="20"/>
        </w:rPr>
        <w:t>---</w:t>
      </w:r>
    </w:p>
    <w:p w14:paraId="2D4CF767">
      <w:pPr>
        <w:keepNext/>
        <w:spacing w:before="240" w:after="120"/>
      </w:pPr>
      <w:r>
        <w:rPr>
          <w:rFonts w:ascii="Arial" w:hAnsi="Arial"/>
          <w:b/>
          <w:color w:val="333333"/>
          <w:sz w:val="22"/>
        </w:rPr>
        <w:t>MODULE 13: KÊNH THÔNG BÁO TỰ ĐỘNG &amp; BOTS (COMMAND CENTER)</w:t>
      </w:r>
    </w:p>
    <w:p w14:paraId="1F8259F6">
      <w:pPr>
        <w:spacing w:before="40" w:after="200" w:line="276" w:lineRule="auto"/>
      </w:pPr>
      <w:r>
        <w:rPr>
          <w:rFonts w:ascii="Arial" w:hAnsi="Arial"/>
          <w:i/>
          <w:color w:val="646464"/>
          <w:sz w:val="19"/>
        </w:rPr>
        <w:t>*Tài liệu tham chiếu:* Command Center Chatbot Webhooks</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32B3FC75">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E84E693">
            <w:pPr>
              <w:spacing w:before="60" w:after="60" w:line="276" w:lineRule="auto"/>
              <w:jc w:val="center"/>
            </w:pPr>
            <w:r>
              <w:rPr>
                <w:rFonts w:ascii="Arial" w:hAnsi="Arial"/>
                <w:b/>
                <w:color w:val="000000"/>
                <w:sz w:val="19"/>
              </w:rPr>
              <w:t>STT</w:t>
            </w:r>
          </w:p>
        </w:tc>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53F73F2A">
            <w:pPr>
              <w:spacing w:before="60" w:after="60" w:line="276" w:lineRule="auto"/>
              <w:jc w:val="center"/>
            </w:pPr>
            <w:r>
              <w:rPr>
                <w:rFonts w:ascii="Arial" w:hAnsi="Arial"/>
                <w:b/>
                <w:color w:val="000000"/>
                <w:sz w:val="19"/>
              </w:rPr>
              <w:t>Chức năng con / Luật nghiệp vụ</w:t>
            </w:r>
          </w:p>
        </w:tc>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3A30ECC">
            <w:pPr>
              <w:spacing w:before="60" w:after="60" w:line="276" w:lineRule="auto"/>
              <w:jc w:val="center"/>
            </w:pPr>
            <w:r>
              <w:rPr>
                <w:rFonts w:ascii="Arial" w:hAnsi="Arial"/>
                <w:b/>
                <w:color w:val="000000"/>
                <w:sz w:val="19"/>
              </w:rPr>
              <w:t>Kịch bản kiểm thử (Test Scenario)</w:t>
            </w:r>
          </w:p>
        </w:tc>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3BB6B6F0">
            <w:pPr>
              <w:spacing w:before="60" w:after="60" w:line="276" w:lineRule="auto"/>
              <w:jc w:val="center"/>
            </w:pPr>
            <w:r>
              <w:rPr>
                <w:rFonts w:ascii="Arial" w:hAnsi="Arial"/>
                <w:b/>
                <w:color w:val="000000"/>
                <w:sz w:val="19"/>
              </w:rPr>
              <w:t>Kết quả mong đợi (Pass Criteria)</w:t>
            </w:r>
          </w:p>
        </w:tc>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29EFD176">
            <w:pPr>
              <w:spacing w:before="60" w:after="60" w:line="276" w:lineRule="auto"/>
              <w:jc w:val="center"/>
            </w:pPr>
            <w:r>
              <w:rPr>
                <w:rFonts w:ascii="Arial" w:hAnsi="Arial"/>
                <w:b/>
                <w:color w:val="000000"/>
                <w:sz w:val="19"/>
              </w:rPr>
              <w:t>Trạng thái</w:t>
            </w:r>
          </w:p>
        </w:tc>
        <w:tc>
          <w:tcPr>
            <w:tcW w:w="156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46D44BFA">
            <w:pPr>
              <w:spacing w:before="60" w:after="60" w:line="276" w:lineRule="auto"/>
              <w:jc w:val="center"/>
            </w:pPr>
            <w:r>
              <w:rPr>
                <w:rFonts w:ascii="Arial" w:hAnsi="Arial"/>
                <w:b/>
                <w:color w:val="000000"/>
                <w:sz w:val="19"/>
              </w:rPr>
              <w:t>Ghi chú / Người ký</w:t>
            </w:r>
          </w:p>
        </w:tc>
      </w:tr>
      <w:tr w14:paraId="41DE2890">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9B38CCB">
            <w:pPr>
              <w:spacing w:before="60" w:after="60" w:line="276" w:lineRule="auto"/>
              <w:jc w:val="center"/>
            </w:pPr>
            <w:r>
              <w:rPr>
                <w:rFonts w:ascii="Arial" w:hAnsi="Arial"/>
                <w:b/>
                <w:color w:val="000000"/>
                <w:sz w:val="20"/>
              </w:rPr>
              <w:t>13.1</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51E37F0">
            <w:pPr>
              <w:spacing w:before="60" w:after="60" w:line="276" w:lineRule="auto"/>
            </w:pPr>
            <w:r>
              <w:rPr>
                <w:rFonts w:ascii="Arial" w:hAnsi="Arial"/>
                <w:color w:val="333333"/>
                <w:sz w:val="20"/>
              </w:rPr>
              <w:t>Thông báo qua Zalo Bot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A583A7D">
            <w:pPr>
              <w:spacing w:before="60" w:after="60" w:line="276" w:lineRule="auto"/>
            </w:pPr>
            <w:r>
              <w:rPr>
                <w:rFonts w:ascii="Arial" w:hAnsi="Arial"/>
                <w:color w:val="333333"/>
                <w:sz w:val="20"/>
              </w:rPr>
              <w:t>Hệ thống gửi tin nhắn thông báo riêng cho chuyên viên tư vấn khi có biến động khách hàng hoặc nhiệm vụ mới.</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08C85D8">
            <w:pPr>
              <w:spacing w:before="60" w:after="60" w:line="276" w:lineRule="auto"/>
            </w:pPr>
            <w:r>
              <w:rPr>
                <w:rFonts w:ascii="Arial" w:hAnsi="Arial"/>
                <w:color w:val="333333"/>
                <w:sz w:val="20"/>
              </w:rPr>
              <w:t>Tự động gửi tin nhắn trực tiếp qua Zalo Bot đến tài khoản Zalo cá nhân của chuyên viên tương ứng.</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3F26D32">
            <w:pPr>
              <w:spacing w:before="60" w:after="60" w:line="276" w:lineRule="auto"/>
              <w:jc w:val="center"/>
            </w:pPr>
            <w:r>
              <w:rPr>
                <w:rFonts w:ascii="Arial" w:hAnsi="Arial"/>
                <w:b/>
                <w:color w:val="000000"/>
                <w:sz w:val="20"/>
              </w:rPr>
              <w:t>CHƯA TEST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B1D8CCD">
            <w:pPr>
              <w:spacing w:before="60" w:after="60" w:line="276" w:lineRule="auto"/>
            </w:pPr>
            <w:r>
              <w:rPr>
                <w:rFonts w:ascii="Arial" w:hAnsi="Arial"/>
                <w:color w:val="333333"/>
                <w:sz w:val="20"/>
              </w:rPr>
              <w:t>Cần tài khoản Zalo doanh nghiệp để kết nối</w:t>
            </w:r>
          </w:p>
        </w:tc>
      </w:tr>
      <w:tr w14:paraId="375C9640">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CCBFBE6">
            <w:pPr>
              <w:spacing w:before="60" w:after="60" w:line="276" w:lineRule="auto"/>
              <w:jc w:val="center"/>
            </w:pPr>
            <w:r>
              <w:rPr>
                <w:rFonts w:ascii="Arial" w:hAnsi="Arial"/>
                <w:b/>
                <w:color w:val="000000"/>
                <w:sz w:val="20"/>
              </w:rPr>
              <w:t>13.2</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2A96F3">
            <w:pPr>
              <w:spacing w:before="60" w:after="60" w:line="276" w:lineRule="auto"/>
            </w:pPr>
            <w:r>
              <w:rPr>
                <w:rFonts w:ascii="Arial" w:hAnsi="Arial"/>
                <w:color w:val="333333"/>
                <w:sz w:val="20"/>
              </w:rPr>
              <w:t>Nhóm Zalo Group Admin</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5C9CA6">
            <w:pPr>
              <w:spacing w:before="60" w:after="60" w:line="276" w:lineRule="auto"/>
            </w:pPr>
            <w:r>
              <w:rPr>
                <w:rFonts w:ascii="Arial" w:hAnsi="Arial"/>
                <w:color w:val="333333"/>
                <w:sz w:val="20"/>
              </w:rPr>
              <w:t>Phát sinh sự kiện báo cáo hoặc cảnh báo khẩn cấp cần gửi cho Ban quản trị.</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4356E0A">
            <w:pPr>
              <w:spacing w:before="60" w:after="60" w:line="276" w:lineRule="auto"/>
            </w:pPr>
            <w:r>
              <w:rPr>
                <w:rFonts w:ascii="Arial" w:hAnsi="Arial"/>
                <w:color w:val="333333"/>
                <w:sz w:val="20"/>
              </w:rPr>
              <w:t>Hệ thống tự động gửi tin nhắn báo cáo vào nhóm Zalo chung của các Quản trị viên (Admin).</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AD374F7">
            <w:pPr>
              <w:spacing w:before="60" w:after="60" w:line="276" w:lineRule="auto"/>
              <w:jc w:val="center"/>
            </w:pPr>
            <w:r>
              <w:rPr>
                <w:rFonts w:ascii="Arial" w:hAnsi="Arial"/>
                <w:b/>
                <w:color w:val="000000"/>
                <w:sz w:val="20"/>
              </w:rPr>
              <w:t>CHƯA TEST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A2868D">
            <w:pPr>
              <w:spacing w:before="60" w:after="60" w:line="276" w:lineRule="auto"/>
            </w:pPr>
          </w:p>
        </w:tc>
      </w:tr>
      <w:tr w14:paraId="76C371A8">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52F2FD0">
            <w:pPr>
              <w:spacing w:before="60" w:after="60" w:line="276" w:lineRule="auto"/>
              <w:jc w:val="center"/>
            </w:pPr>
            <w:r>
              <w:rPr>
                <w:rFonts w:ascii="Arial" w:hAnsi="Arial"/>
                <w:b/>
                <w:color w:val="000000"/>
                <w:sz w:val="20"/>
              </w:rPr>
              <w:t>13.3</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CB7B57B">
            <w:pPr>
              <w:spacing w:before="60" w:after="60" w:line="276" w:lineRule="auto"/>
            </w:pPr>
            <w:r>
              <w:rPr>
                <w:rFonts w:ascii="Arial" w:hAnsi="Arial"/>
                <w:color w:val="333333"/>
                <w:sz w:val="20"/>
              </w:rPr>
              <w:t>Nhóm Telegram Bot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3D5B65D">
            <w:pPr>
              <w:spacing w:before="60" w:after="60" w:line="276" w:lineRule="auto"/>
            </w:pPr>
            <w:r>
              <w:rPr>
                <w:rFonts w:ascii="Arial" w:hAnsi="Arial"/>
                <w:color w:val="333333"/>
                <w:sz w:val="20"/>
              </w:rPr>
              <w:t>Gửi tin nhắn khẩn cấp, báo cáo doanh thu nhanh hoặc thông báo đi trễ vào nhóm Telegram.</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B2F19FE">
            <w:pPr>
              <w:spacing w:before="60" w:after="60" w:line="276" w:lineRule="auto"/>
            </w:pPr>
            <w:r>
              <w:rPr>
                <w:rFonts w:ascii="Arial" w:hAnsi="Arial"/>
                <w:color w:val="333333"/>
                <w:sz w:val="20"/>
              </w:rPr>
              <w:t>Telegram Bot tự động gửi tin nhắn báo cáo định dạng trực quan vào nhóm Telegram chung của đội ngũ quản lý.</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E6CCDD7">
            <w:pPr>
              <w:spacing w:before="60" w:after="60" w:line="276" w:lineRule="auto"/>
              <w:jc w:val="center"/>
            </w:pPr>
            <w:r>
              <w:rPr>
                <w:rFonts w:ascii="Arial" w:hAnsi="Arial"/>
                <w:b/>
                <w:color w:val="000000"/>
                <w:sz w:val="20"/>
              </w:rPr>
              <w:t>ĐẠT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F36E742">
            <w:pPr>
              <w:spacing w:before="60" w:after="60" w:line="276" w:lineRule="auto"/>
            </w:pPr>
            <w:r>
              <w:rPr>
                <w:rFonts w:ascii="Arial" w:hAnsi="Arial"/>
                <w:color w:val="333333"/>
                <w:sz w:val="20"/>
              </w:rPr>
              <w:t>Đã cấu hình và test trên group staging</w:t>
            </w:r>
          </w:p>
        </w:tc>
      </w:tr>
      <w:tr w14:paraId="3EABD7C0">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5638A53">
            <w:pPr>
              <w:spacing w:before="60" w:after="60" w:line="276" w:lineRule="auto"/>
              <w:jc w:val="center"/>
            </w:pPr>
            <w:r>
              <w:rPr>
                <w:rFonts w:ascii="Arial" w:hAnsi="Arial"/>
                <w:b/>
                <w:color w:val="000000"/>
                <w:sz w:val="20"/>
              </w:rPr>
              <w:t>13.4</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B95AC7">
            <w:pPr>
              <w:spacing w:before="60" w:after="60" w:line="276" w:lineRule="auto"/>
            </w:pPr>
            <w:r>
              <w:rPr>
                <w:rFonts w:ascii="Arial" w:hAnsi="Arial"/>
                <w:color w:val="333333"/>
                <w:sz w:val="20"/>
              </w:rPr>
              <w:t>Email thông báo qua Gmail</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DC13F8">
            <w:pPr>
              <w:spacing w:before="60" w:after="60" w:line="276" w:lineRule="auto"/>
            </w:pPr>
            <w:r>
              <w:rPr>
                <w:rFonts w:ascii="Arial" w:hAnsi="Arial"/>
                <w:color w:val="333333"/>
                <w:sz w:val="20"/>
              </w:rPr>
              <w:t>Phát sinh sự kiện duyệt yêu cầu thanh toán hoặc xác nhận đặt cọc thành công gửi cho Khách hàng và Chuyên viên.</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CA98509">
            <w:pPr>
              <w:spacing w:before="60" w:after="60" w:line="276" w:lineRule="auto"/>
            </w:pPr>
            <w:r>
              <w:rPr>
                <w:rFonts w:ascii="Arial" w:hAnsi="Arial"/>
                <w:color w:val="333333"/>
                <w:sz w:val="20"/>
              </w:rPr>
              <w:t>Hệ thống tự động gửi thư điện tử thông báo chính xác đến hòm thư Gmail của khách hàng và chuyên viên tương ứng.</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E446F37">
            <w:pPr>
              <w:spacing w:before="60" w:after="60" w:line="276" w:lineRule="auto"/>
              <w:jc w:val="center"/>
            </w:pPr>
            <w:r>
              <w:rPr>
                <w:rFonts w:ascii="Arial" w:hAnsi="Arial"/>
                <w:b/>
                <w:color w:val="000000"/>
                <w:sz w:val="20"/>
              </w:rPr>
              <w:t>ĐẠT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7BE0101">
            <w:pPr>
              <w:spacing w:before="60" w:after="60" w:line="276" w:lineRule="auto"/>
            </w:pPr>
          </w:p>
        </w:tc>
      </w:tr>
      <w:tr w14:paraId="08449929">
        <w:tblPrEx>
          <w:tblCellMar>
            <w:top w:w="0" w:type="dxa"/>
            <w:left w:w="108" w:type="dxa"/>
            <w:bottom w:w="0" w:type="dxa"/>
            <w:right w:w="108" w:type="dxa"/>
          </w:tblCellMar>
        </w:tblPrEx>
        <w:trPr>
          <w:trHeight w:val="400" w:hRule="atLeast"/>
          <w:jc w:val="center"/>
        </w:trPr>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6ECA645">
            <w:pPr>
              <w:spacing w:before="60" w:after="60" w:line="276" w:lineRule="auto"/>
              <w:jc w:val="center"/>
            </w:pPr>
            <w:r>
              <w:rPr>
                <w:rFonts w:ascii="Arial" w:hAnsi="Arial"/>
                <w:b/>
                <w:color w:val="000000"/>
                <w:sz w:val="20"/>
              </w:rPr>
              <w:t>13.5</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AF7BFA4">
            <w:pPr>
              <w:spacing w:before="60" w:after="60" w:line="276" w:lineRule="auto"/>
            </w:pPr>
            <w:r>
              <w:rPr>
                <w:rFonts w:ascii="Arial" w:hAnsi="Arial"/>
                <w:color w:val="333333"/>
                <w:sz w:val="20"/>
              </w:rPr>
              <w:t>Chuông thông báo trên giao diện Web</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D43FCC6">
            <w:pPr>
              <w:spacing w:before="60" w:after="60" w:line="276" w:lineRule="auto"/>
            </w:pPr>
            <w:r>
              <w:rPr>
                <w:rFonts w:ascii="Arial" w:hAnsi="Arial"/>
                <w:color w:val="333333"/>
                <w:sz w:val="20"/>
              </w:rPr>
              <w:t>Phát sinh sự kiện chia khách mới hoặc duyệt hồ sơ trên hệ thống.</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703430E">
            <w:pPr>
              <w:spacing w:before="60" w:after="60" w:line="276" w:lineRule="auto"/>
            </w:pPr>
            <w:r>
              <w:rPr>
                <w:rFonts w:ascii="Arial" w:hAnsi="Arial"/>
                <w:color w:val="333333"/>
                <w:sz w:val="20"/>
              </w:rPr>
              <w:t>Icon chuông thông báo ở góc màn hình Web hiển thị số đỏ thông báo mới và tự động cập nhật nội dung thời gian thực.</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B48342A">
            <w:pPr>
              <w:spacing w:before="60" w:after="60" w:line="276" w:lineRule="auto"/>
              <w:jc w:val="center"/>
            </w:pPr>
            <w:r>
              <w:rPr>
                <w:rFonts w:ascii="Arial" w:hAnsi="Arial"/>
                <w:b/>
                <w:color w:val="000000"/>
                <w:sz w:val="20"/>
              </w:rPr>
              <w:t>ĐẠT</w:t>
            </w:r>
          </w:p>
        </w:tc>
        <w:tc>
          <w:tcPr>
            <w:tcW w:w="156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5C47561">
            <w:pPr>
              <w:spacing w:before="60" w:after="60" w:line="276" w:lineRule="auto"/>
            </w:pPr>
          </w:p>
        </w:tc>
      </w:tr>
    </w:tbl>
    <w:p w14:paraId="7FFAD3D9">
      <w:pPr>
        <w:spacing w:after="160"/>
      </w:pPr>
    </w:p>
    <w:p w14:paraId="0F8105C4">
      <w:pPr>
        <w:spacing w:before="80" w:after="120" w:line="276" w:lineRule="auto"/>
      </w:pPr>
      <w:r>
        <w:rPr>
          <w:rFonts w:ascii="Arial" w:hAnsi="Arial"/>
          <w:color w:val="333333"/>
          <w:sz w:val="20"/>
        </w:rPr>
        <w:t>---</w:t>
      </w:r>
    </w:p>
    <w:p w14:paraId="431B2894">
      <w:pPr>
        <w:keepNext/>
        <w:spacing w:before="320" w:after="160"/>
      </w:pPr>
      <w:r>
        <w:rPr>
          <w:rFonts w:ascii="Arial" w:hAnsi="Arial"/>
          <w:b/>
          <w:color w:val="000000"/>
          <w:sz w:val="26"/>
        </w:rPr>
        <w:t>3. Ý KIẾN CỦA CÁC BÊN &amp; KÝ XÁC NHẬN</w:t>
      </w:r>
    </w:p>
    <w:p w14:paraId="195E9D2D">
      <w:pPr>
        <w:spacing w:before="80" w:after="120" w:line="276" w:lineRule="auto"/>
        <w:rPr>
          <w:rFonts w:ascii="Arial" w:hAnsi="Arial"/>
          <w:color w:val="333333"/>
          <w:sz w:val="20"/>
        </w:rPr>
      </w:pPr>
      <w:r>
        <w:rPr>
          <w:rFonts w:ascii="Arial" w:hAnsi="Arial"/>
          <w:color w:val="333333"/>
          <w:sz w:val="20"/>
        </w:rPr>
        <w:t>*Biên bản này được lập thành 02 (hai) bản có giá trị pháp lý như nhau, mỗi bên giữ 01 (một) bản để làm căn cứ thực hiện các bước tiếp theo của dự án.*</w:t>
      </w:r>
    </w:p>
    <w:p w14:paraId="20CFC69F">
      <w:pPr>
        <w:keepNext/>
        <w:spacing w:before="240" w:after="120"/>
        <w:ind w:firstLine="660" w:firstLineChars="300"/>
        <w:rPr>
          <w:rFonts w:ascii="Arial" w:hAnsi="Arial"/>
          <w:b/>
          <w:color w:val="333333"/>
          <w:sz w:val="22"/>
        </w:rPr>
      </w:pPr>
    </w:p>
    <w:p w14:paraId="5A3FCA9E">
      <w:pPr>
        <w:keepNext/>
        <w:spacing w:before="240" w:after="120"/>
        <w:ind w:firstLine="660" w:firstLineChars="300"/>
        <w:rPr>
          <w:rFonts w:ascii="Arial" w:hAnsi="Arial"/>
          <w:b/>
          <w:color w:val="333333"/>
          <w:sz w:val="22"/>
        </w:rPr>
      </w:pPr>
    </w:p>
    <w:p w14:paraId="08719F3F">
      <w:pPr>
        <w:keepNext/>
        <w:spacing w:before="240" w:after="120"/>
        <w:ind w:firstLine="660" w:firstLineChars="300"/>
        <w:rPr>
          <w:rFonts w:hint="default"/>
          <w:lang w:val="en-US"/>
        </w:rPr>
      </w:pPr>
      <w:r>
        <w:rPr>
          <w:rFonts w:ascii="Arial" w:hAnsi="Arial"/>
          <w:b/>
          <w:color w:val="333333"/>
          <w:sz w:val="22"/>
        </w:rPr>
        <w:t>BÊN GIAO (BÊN A)</w:t>
      </w:r>
      <w:r>
        <w:rPr>
          <w:rFonts w:hint="default" w:ascii="Arial" w:hAnsi="Arial"/>
          <w:b/>
          <w:color w:val="333333"/>
          <w:sz w:val="22"/>
          <w:lang w:val="en-US"/>
        </w:rPr>
        <w:t xml:space="preserve">                                                                  </w:t>
      </w:r>
      <w:r>
        <w:rPr>
          <w:rFonts w:ascii="Arial" w:hAnsi="Arial"/>
          <w:b/>
          <w:color w:val="333333"/>
          <w:sz w:val="22"/>
        </w:rPr>
        <w:t>BÊN NHẬN (BÊN B)</w:t>
      </w:r>
    </w:p>
    <w:p w14:paraId="10450460">
      <w:pPr>
        <w:spacing w:before="80" w:after="120" w:line="276" w:lineRule="auto"/>
        <w:ind w:firstLine="200" w:firstLineChars="100"/>
        <w:rPr>
          <w:rFonts w:hint="default"/>
          <w:lang w:val="en-US"/>
        </w:rPr>
      </w:pPr>
      <w:r>
        <w:rPr>
          <w:rFonts w:ascii="Arial" w:hAnsi="Arial"/>
          <w:color w:val="333333"/>
          <w:sz w:val="20"/>
        </w:rPr>
        <w:t>Lập trình viên phát triển hệ thống</w:t>
      </w:r>
      <w:r>
        <w:rPr>
          <w:rFonts w:hint="default" w:ascii="Arial" w:hAnsi="Arial"/>
          <w:color w:val="333333"/>
          <w:sz w:val="20"/>
          <w:lang w:val="en-US"/>
        </w:rPr>
        <w:t xml:space="preserve">                                                                       Người đ</w:t>
      </w:r>
      <w:r>
        <w:rPr>
          <w:rFonts w:ascii="Arial" w:hAnsi="Arial"/>
          <w:color w:val="333333"/>
          <w:sz w:val="20"/>
        </w:rPr>
        <w:t>ại diện</w:t>
      </w:r>
    </w:p>
    <w:p w14:paraId="2F1A3F18">
      <w:pPr>
        <w:spacing w:before="80" w:after="120" w:line="276" w:lineRule="auto"/>
        <w:ind w:firstLine="700" w:firstLineChars="350"/>
      </w:pPr>
      <w:r>
        <w:rPr>
          <w:rFonts w:ascii="Arial" w:hAnsi="Arial"/>
          <w:color w:val="333333"/>
          <w:sz w:val="20"/>
        </w:rPr>
        <w:t>(Ký và ghi rõ họ tên)</w:t>
      </w:r>
      <w:r>
        <w:rPr>
          <w:rFonts w:hint="default" w:ascii="Arial" w:hAnsi="Arial"/>
          <w:color w:val="333333"/>
          <w:sz w:val="20"/>
          <w:lang w:val="en-US"/>
        </w:rPr>
        <w:t xml:space="preserve">                                                                              </w:t>
      </w:r>
      <w:r>
        <w:rPr>
          <w:rFonts w:ascii="Arial" w:hAnsi="Arial"/>
          <w:color w:val="333333"/>
          <w:sz w:val="20"/>
        </w:rPr>
        <w:t>(Ký và ghi rõ họ tên)</w:t>
      </w:r>
    </w:p>
    <w:p w14:paraId="657860BD">
      <w:pPr>
        <w:spacing w:before="80" w:after="120" w:line="276" w:lineRule="auto"/>
        <w:ind w:firstLine="770" w:firstLineChars="350"/>
        <w:rPr>
          <w:rFonts w:hint="default"/>
          <w:lang w:val="en-US"/>
        </w:rPr>
      </w:pPr>
    </w:p>
    <w:p w14:paraId="64D25C90">
      <w:pPr>
        <w:spacing w:before="80" w:after="120" w:line="276" w:lineRule="auto"/>
        <w:rPr>
          <w:rFonts w:ascii="Arial" w:hAnsi="Arial"/>
          <w:b/>
          <w:color w:val="000000"/>
          <w:sz w:val="20"/>
        </w:rPr>
      </w:pPr>
    </w:p>
    <w:p w14:paraId="4E070CB5">
      <w:pPr>
        <w:spacing w:before="80" w:after="120" w:line="276" w:lineRule="auto"/>
        <w:rPr>
          <w:rFonts w:ascii="Arial" w:hAnsi="Arial"/>
          <w:b/>
          <w:color w:val="000000"/>
          <w:sz w:val="20"/>
        </w:rPr>
      </w:pPr>
    </w:p>
    <w:p w14:paraId="6921D508">
      <w:pPr>
        <w:spacing w:before="80" w:after="120" w:line="276" w:lineRule="auto"/>
        <w:ind w:firstLine="600" w:firstLineChars="300"/>
        <w:rPr>
          <w:rFonts w:hint="default" w:ascii="Arial" w:hAnsi="Arial"/>
          <w:b/>
          <w:color w:val="000000"/>
          <w:sz w:val="20"/>
          <w:lang w:val="en-US"/>
        </w:rPr>
      </w:pPr>
      <w:r>
        <w:rPr>
          <w:rFonts w:hint="default" w:ascii="Arial" w:hAnsi="Arial"/>
          <w:b/>
          <w:color w:val="000000"/>
          <w:sz w:val="20"/>
          <w:lang w:val="en-US"/>
        </w:rPr>
        <w:t>TRỊNH ĐÌNH THANH                                                                            TRỊNH ĐÌNH THANH</w:t>
      </w:r>
    </w:p>
    <w:p w14:paraId="1B24F569">
      <w:pPr>
        <w:spacing w:before="80" w:after="120" w:line="276" w:lineRule="auto"/>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A1A2">
    <w:pPr>
      <w:pStyle w:val="18"/>
      <w:jc w:val="right"/>
    </w:pPr>
    <w:r>
      <w:rPr>
        <w:rFonts w:ascii="Arial" w:hAnsi="Arial"/>
        <w:color w:val="646464"/>
        <w:sz w:val="18"/>
      </w:rPr>
      <w:t xml:space="preserve">Trang </w:t>
    </w:r>
    <w:r>
      <w:fldChar w:fldCharType="begin"/>
    </w:r>
    <w:r>
      <w:instrText xml:space="preserve">PAGE</w:instrText>
    </w:r>
    <w:r>
      <w:fldChar w:fldCharType="separate"/>
    </w:r>
    <w:r>
      <w:fldChar w:fldCharType="end"/>
    </w:r>
    <w:r>
      <w:rPr>
        <w:rFonts w:ascii="Arial" w:hAnsi="Arial"/>
        <w:color w:val="646464"/>
        <w:sz w:val="18"/>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96ACA">
    <w:pPr>
      <w:pStyle w:val="19"/>
      <w:jc w:val="right"/>
    </w:pPr>
    <w:r>
      <w:rPr>
        <w:rFonts w:ascii="Arial" w:hAnsi="Arial"/>
        <w:color w:val="646464"/>
        <w:sz w:val="17"/>
      </w:rPr>
      <w:t>BIÊN BẢN NGHIỆM THU &amp; BÀN GIAO CRM RICH 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4C35EB"/>
    <w:rsid w:val="18B34294"/>
    <w:rsid w:val="2A3E2C5C"/>
    <w:rsid w:val="4091157D"/>
    <w:rsid w:val="4529773E"/>
    <w:rsid w:val="5F9F6EB4"/>
    <w:rsid w:val="68DA0494"/>
    <w:rsid w:val="7BFD36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5506</Words>
  <Characters>20173</Characters>
  <Lines>0</Lines>
  <Paragraphs>0</Paragraphs>
  <TotalTime>6</TotalTime>
  <ScaleCrop>false</ScaleCrop>
  <LinksUpToDate>false</LinksUpToDate>
  <CharactersWithSpaces>25114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2026-07-28T09:08:41Z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eyJoZGlkIjoiMzE1ZTNmYWE3MjIyYjE0ZjA4NWM3Nzk3NDJkZmVhM2IifQ==</vt:lpwstr>
  </property>
  <property fmtid="{D5CDD505-2E9C-101B-9397-08002B2CF9AE}" pid="3" name="KSOProductBuildVer">
    <vt:lpwstr>1033-12.1.0.27458</vt:lpwstr>
  </property>
  <property fmtid="{D5CDD505-2E9C-101B-9397-08002B2CF9AE}" pid="4" name="ICV">
    <vt:lpwstr>5642B282EF4447748C978AB96CC8A41B_12</vt:lpwstr>
  </property>
</Properties>
</file>